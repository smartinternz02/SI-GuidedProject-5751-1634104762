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7A2BE" w14:textId="77777777" w:rsidR="00D449DB" w:rsidRDefault="00E742F0">
      <w:pPr>
        <w:jc w:val="center"/>
        <w:rPr>
          <w:b/>
          <w:sz w:val="32"/>
          <w:szCs w:val="32"/>
        </w:rPr>
      </w:pPr>
      <w:r>
        <w:rPr>
          <w:b/>
          <w:sz w:val="32"/>
          <w:szCs w:val="32"/>
        </w:rPr>
        <w:t>ECG - IMAGE BASED HEARTBEAT CLASSIFICATION FOR ARRHYTHMIA DETECTION USING IBM WASTON STUDIO</w:t>
      </w:r>
    </w:p>
    <w:p w14:paraId="6D9B2B96" w14:textId="77777777" w:rsidR="00D449DB" w:rsidRDefault="00D449DB">
      <w:pPr>
        <w:jc w:val="center"/>
      </w:pPr>
    </w:p>
    <w:p w14:paraId="74E40E27" w14:textId="77777777" w:rsidR="00D449DB" w:rsidRDefault="00D449DB">
      <w:pPr>
        <w:jc w:val="center"/>
      </w:pPr>
    </w:p>
    <w:p w14:paraId="6BFFE753" w14:textId="77777777" w:rsidR="00D449DB" w:rsidRDefault="00D449DB">
      <w:pPr>
        <w:jc w:val="center"/>
      </w:pPr>
    </w:p>
    <w:p w14:paraId="535A506A" w14:textId="77777777" w:rsidR="00D449DB" w:rsidRDefault="00E742F0">
      <w:pPr>
        <w:jc w:val="center"/>
        <w:rPr>
          <w:sz w:val="28"/>
          <w:szCs w:val="28"/>
        </w:rPr>
      </w:pPr>
      <w:r>
        <w:rPr>
          <w:sz w:val="28"/>
          <w:szCs w:val="28"/>
        </w:rPr>
        <w:t>An Internship Project Report</w:t>
      </w:r>
    </w:p>
    <w:p w14:paraId="4ACBD6B0" w14:textId="77777777" w:rsidR="00D449DB" w:rsidRDefault="00D449DB">
      <w:pPr>
        <w:jc w:val="center"/>
        <w:rPr>
          <w:sz w:val="28"/>
          <w:szCs w:val="28"/>
        </w:rPr>
      </w:pPr>
    </w:p>
    <w:p w14:paraId="08F7F229" w14:textId="77777777" w:rsidR="00D449DB" w:rsidRDefault="00D449DB">
      <w:pPr>
        <w:jc w:val="center"/>
        <w:rPr>
          <w:sz w:val="28"/>
          <w:szCs w:val="28"/>
        </w:rPr>
      </w:pPr>
    </w:p>
    <w:p w14:paraId="2B11C8AA" w14:textId="77777777" w:rsidR="00D449DB" w:rsidRDefault="00E742F0">
      <w:pPr>
        <w:jc w:val="center"/>
        <w:rPr>
          <w:sz w:val="28"/>
          <w:szCs w:val="28"/>
        </w:rPr>
      </w:pPr>
      <w:r>
        <w:rPr>
          <w:sz w:val="28"/>
          <w:szCs w:val="28"/>
        </w:rPr>
        <w:t>Submitted By:</w:t>
      </w:r>
    </w:p>
    <w:p w14:paraId="644BFD51" w14:textId="77777777" w:rsidR="00D449DB" w:rsidRDefault="00D449DB">
      <w:pPr>
        <w:jc w:val="center"/>
        <w:rPr>
          <w:sz w:val="28"/>
          <w:szCs w:val="28"/>
        </w:rPr>
      </w:pPr>
    </w:p>
    <w:p w14:paraId="52420B47" w14:textId="77777777" w:rsidR="00D449DB" w:rsidRDefault="00D449DB">
      <w:pPr>
        <w:jc w:val="center"/>
        <w:rPr>
          <w:sz w:val="28"/>
          <w:szCs w:val="28"/>
        </w:rPr>
      </w:pPr>
    </w:p>
    <w:p w14:paraId="4AB7907D" w14:textId="77777777" w:rsidR="00D449DB" w:rsidRDefault="00E742F0">
      <w:pPr>
        <w:jc w:val="center"/>
        <w:rPr>
          <w:sz w:val="28"/>
          <w:szCs w:val="28"/>
        </w:rPr>
      </w:pPr>
      <w:r>
        <w:rPr>
          <w:sz w:val="28"/>
          <w:szCs w:val="28"/>
        </w:rPr>
        <w:t>SALLA SAKETH(18UK1A05A7)</w:t>
      </w:r>
    </w:p>
    <w:p w14:paraId="7F2EE240" w14:textId="77777777" w:rsidR="00D449DB" w:rsidRDefault="00E742F0">
      <w:pPr>
        <w:jc w:val="center"/>
        <w:rPr>
          <w:sz w:val="28"/>
          <w:szCs w:val="28"/>
        </w:rPr>
      </w:pPr>
      <w:r>
        <w:rPr>
          <w:sz w:val="28"/>
          <w:szCs w:val="28"/>
        </w:rPr>
        <w:t>THALLADA SAI TEJA(18UK1A0B2)</w:t>
      </w:r>
    </w:p>
    <w:p w14:paraId="44AA9F18" w14:textId="77777777" w:rsidR="00D449DB" w:rsidRDefault="00E742F0">
      <w:pPr>
        <w:jc w:val="center"/>
        <w:rPr>
          <w:sz w:val="28"/>
          <w:szCs w:val="28"/>
        </w:rPr>
      </w:pPr>
      <w:r>
        <w:rPr>
          <w:sz w:val="28"/>
          <w:szCs w:val="28"/>
        </w:rPr>
        <w:t>PALLAKURTHI RAHUL(18UK1A05A1)</w:t>
      </w:r>
    </w:p>
    <w:p w14:paraId="60A640A5" w14:textId="77777777" w:rsidR="00D449DB" w:rsidRDefault="00E742F0">
      <w:pPr>
        <w:jc w:val="center"/>
        <w:rPr>
          <w:sz w:val="28"/>
          <w:szCs w:val="28"/>
        </w:rPr>
        <w:sectPr w:rsidR="00D449DB">
          <w:pgSz w:w="11906" w:h="16838"/>
          <w:pgMar w:top="1440" w:right="1800" w:bottom="1440" w:left="1800" w:header="720" w:footer="720" w:gutter="0"/>
          <w:pgNumType w:start="1"/>
          <w:cols w:space="720"/>
        </w:sectPr>
      </w:pPr>
      <w:r>
        <w:rPr>
          <w:sz w:val="28"/>
          <w:szCs w:val="28"/>
        </w:rPr>
        <w:t>GAYAPU SINDHU RAJ(18UK1A05D2)</w:t>
      </w:r>
    </w:p>
    <w:p w14:paraId="650AED7B" w14:textId="77777777" w:rsidR="00D449DB" w:rsidRDefault="00E742F0">
      <w:pPr>
        <w:spacing w:line="360" w:lineRule="auto"/>
        <w:ind w:left="360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INDEX</w:t>
      </w:r>
    </w:p>
    <w:p w14:paraId="6F4564F7" w14:textId="77777777" w:rsidR="00D449DB" w:rsidRDefault="00D449DB">
      <w:pPr>
        <w:spacing w:line="360" w:lineRule="auto"/>
        <w:ind w:left="2880" w:firstLine="720"/>
        <w:rPr>
          <w:rFonts w:ascii="Times New Roman" w:eastAsia="Times New Roman" w:hAnsi="Times New Roman"/>
          <w:b/>
          <w:color w:val="000000"/>
          <w:sz w:val="28"/>
          <w:szCs w:val="28"/>
        </w:rPr>
      </w:pPr>
    </w:p>
    <w:p w14:paraId="543F5D67"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TITLE         </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 xml:space="preserve">  PAGE NO</w:t>
      </w:r>
    </w:p>
    <w:p w14:paraId="1DEF140F" w14:textId="77777777" w:rsidR="00D449DB" w:rsidRDefault="00D449DB">
      <w:pPr>
        <w:spacing w:line="360" w:lineRule="auto"/>
        <w:rPr>
          <w:rFonts w:ascii="Times New Roman" w:eastAsia="Times New Roman" w:hAnsi="Times New Roman"/>
          <w:b/>
          <w:color w:val="000000"/>
          <w:sz w:val="28"/>
          <w:szCs w:val="28"/>
        </w:rPr>
      </w:pPr>
    </w:p>
    <w:p w14:paraId="77E13C8B"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1: INTRODUCTION</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p>
    <w:p w14:paraId="16DC8A13" w14:textId="77777777" w:rsidR="00D449DB" w:rsidRPr="0000082E" w:rsidRDefault="00E742F0">
      <w:pPr>
        <w:numPr>
          <w:ilvl w:val="1"/>
          <w:numId w:val="1"/>
        </w:numPr>
        <w:spacing w:line="360" w:lineRule="auto"/>
        <w:rPr>
          <w:rFonts w:ascii="Times New Roman" w:eastAsia="Times New Roman" w:hAnsi="Times New Roman"/>
          <w:b/>
          <w:bCs/>
          <w:color w:val="000000"/>
          <w:sz w:val="28"/>
          <w:szCs w:val="28"/>
        </w:rPr>
      </w:pPr>
      <w:r>
        <w:rPr>
          <w:rFonts w:ascii="Times New Roman" w:eastAsia="Times New Roman" w:hAnsi="Times New Roman"/>
          <w:color w:val="000000"/>
          <w:sz w:val="28"/>
          <w:szCs w:val="28"/>
        </w:rPr>
        <w:t>OVERVIEW</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00082E">
        <w:rPr>
          <w:rFonts w:ascii="Times New Roman" w:eastAsia="Times New Roman" w:hAnsi="Times New Roman"/>
          <w:b/>
          <w:bCs/>
          <w:color w:val="000000"/>
          <w:sz w:val="28"/>
          <w:szCs w:val="28"/>
        </w:rPr>
        <w:t>3</w:t>
      </w:r>
    </w:p>
    <w:p w14:paraId="25A9ABD5" w14:textId="77777777" w:rsidR="00D449DB" w:rsidRPr="0000082E" w:rsidRDefault="00E742F0">
      <w:pPr>
        <w:numPr>
          <w:ilvl w:val="1"/>
          <w:numId w:val="1"/>
        </w:numPr>
        <w:spacing w:line="360" w:lineRule="auto"/>
        <w:rPr>
          <w:rFonts w:ascii="Times New Roman" w:eastAsia="Times New Roman" w:hAnsi="Times New Roman"/>
          <w:b/>
          <w:bCs/>
          <w:color w:val="000000"/>
          <w:sz w:val="28"/>
          <w:szCs w:val="28"/>
        </w:rPr>
      </w:pPr>
      <w:r>
        <w:rPr>
          <w:rFonts w:ascii="Times New Roman" w:eastAsia="Times New Roman" w:hAnsi="Times New Roman"/>
          <w:color w:val="000000"/>
          <w:sz w:val="28"/>
          <w:szCs w:val="28"/>
        </w:rPr>
        <w:t>PURPOSE</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00082E">
        <w:rPr>
          <w:rFonts w:ascii="Times New Roman" w:eastAsia="Times New Roman" w:hAnsi="Times New Roman"/>
          <w:b/>
          <w:bCs/>
          <w:color w:val="000000"/>
          <w:sz w:val="28"/>
          <w:szCs w:val="28"/>
        </w:rPr>
        <w:t>3</w:t>
      </w:r>
    </w:p>
    <w:p w14:paraId="7931D54E" w14:textId="77777777" w:rsidR="00D449DB" w:rsidRDefault="00E742F0">
      <w:pPr>
        <w:spacing w:line="360" w:lineRule="auto"/>
        <w:rPr>
          <w:rFonts w:ascii="Times New Roman" w:eastAsia="Times New Roman" w:hAnsi="Times New Roman"/>
          <w:color w:val="000000"/>
          <w:sz w:val="28"/>
          <w:szCs w:val="28"/>
        </w:rPr>
      </w:pPr>
      <w:r>
        <w:rPr>
          <w:rFonts w:ascii="Times New Roman" w:eastAsia="Times New Roman" w:hAnsi="Times New Roman"/>
          <w:b/>
          <w:color w:val="000000"/>
          <w:sz w:val="28"/>
          <w:szCs w:val="28"/>
        </w:rPr>
        <w:t>CHAPTER 2: LITERATURE SURVEY</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p>
    <w:p w14:paraId="07D103C1" w14:textId="77777777" w:rsidR="00D449DB" w:rsidRPr="0000082E" w:rsidRDefault="00E742F0">
      <w:pPr>
        <w:numPr>
          <w:ilvl w:val="1"/>
          <w:numId w:val="2"/>
        </w:numPr>
        <w:spacing w:line="360" w:lineRule="auto"/>
        <w:rPr>
          <w:rFonts w:ascii="Times New Roman" w:eastAsia="Times New Roman" w:hAnsi="Times New Roman"/>
          <w:b/>
          <w:bCs/>
          <w:color w:val="000000"/>
          <w:sz w:val="28"/>
          <w:szCs w:val="28"/>
        </w:rPr>
      </w:pPr>
      <w:r>
        <w:rPr>
          <w:rFonts w:ascii="Times New Roman" w:eastAsia="Times New Roman" w:hAnsi="Times New Roman"/>
          <w:color w:val="000000"/>
          <w:sz w:val="28"/>
          <w:szCs w:val="28"/>
        </w:rPr>
        <w:t>EXISTING PROBLEM</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00082E">
        <w:rPr>
          <w:rFonts w:ascii="Times New Roman" w:eastAsia="Times New Roman" w:hAnsi="Times New Roman"/>
          <w:b/>
          <w:bCs/>
          <w:color w:val="000000"/>
          <w:sz w:val="28"/>
          <w:szCs w:val="28"/>
        </w:rPr>
        <w:t>4</w:t>
      </w:r>
    </w:p>
    <w:p w14:paraId="7889C4AC" w14:textId="77777777" w:rsidR="00D449DB" w:rsidRPr="0000082E" w:rsidRDefault="00E742F0">
      <w:pPr>
        <w:numPr>
          <w:ilvl w:val="1"/>
          <w:numId w:val="2"/>
        </w:numPr>
        <w:spacing w:line="360" w:lineRule="auto"/>
        <w:rPr>
          <w:rFonts w:ascii="Times New Roman" w:eastAsia="Times New Roman" w:hAnsi="Times New Roman"/>
          <w:b/>
          <w:bCs/>
          <w:color w:val="000000"/>
          <w:sz w:val="28"/>
          <w:szCs w:val="28"/>
        </w:rPr>
      </w:pPr>
      <w:r>
        <w:rPr>
          <w:rFonts w:ascii="Times New Roman" w:eastAsia="Times New Roman" w:hAnsi="Times New Roman"/>
          <w:color w:val="000000"/>
          <w:sz w:val="28"/>
          <w:szCs w:val="28"/>
        </w:rPr>
        <w:t>PROPOSED SOLUTION</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00082E">
        <w:rPr>
          <w:rFonts w:ascii="Times New Roman" w:eastAsia="Times New Roman" w:hAnsi="Times New Roman"/>
          <w:b/>
          <w:bCs/>
          <w:color w:val="000000"/>
          <w:sz w:val="28"/>
          <w:szCs w:val="28"/>
        </w:rPr>
        <w:t>4</w:t>
      </w:r>
    </w:p>
    <w:p w14:paraId="584AF837"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CHAPTER 3: </w:t>
      </w:r>
      <w:r>
        <w:rPr>
          <w:rFonts w:ascii="Times New Roman" w:eastAsia="Times New Roman" w:hAnsi="Times New Roman"/>
          <w:b/>
          <w:sz w:val="28"/>
          <w:szCs w:val="28"/>
        </w:rPr>
        <w:t>THEORETICAL</w:t>
      </w:r>
      <w:r>
        <w:rPr>
          <w:rFonts w:ascii="Times New Roman" w:eastAsia="Times New Roman" w:hAnsi="Times New Roman"/>
          <w:b/>
          <w:color w:val="000000"/>
          <w:sz w:val="28"/>
          <w:szCs w:val="28"/>
        </w:rPr>
        <w:t xml:space="preserve"> ANALYSIS</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p>
    <w:p w14:paraId="4F212807" w14:textId="77777777" w:rsidR="00D449DB" w:rsidRPr="0000082E" w:rsidRDefault="00E742F0">
      <w:pPr>
        <w:spacing w:line="360" w:lineRule="auto"/>
        <w:ind w:left="690"/>
        <w:rPr>
          <w:rFonts w:ascii="Times New Roman" w:eastAsia="Times New Roman" w:hAnsi="Times New Roman"/>
          <w:b/>
          <w:bCs/>
          <w:color w:val="000000"/>
          <w:sz w:val="28"/>
          <w:szCs w:val="28"/>
        </w:rPr>
      </w:pPr>
      <w:r>
        <w:rPr>
          <w:rFonts w:ascii="Times New Roman" w:eastAsia="Times New Roman" w:hAnsi="Times New Roman"/>
          <w:color w:val="000000"/>
          <w:sz w:val="28"/>
          <w:szCs w:val="28"/>
        </w:rPr>
        <w:t>3.1 BLOCK DIAGRAM</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00082E">
        <w:rPr>
          <w:rFonts w:ascii="Times New Roman" w:eastAsia="Times New Roman" w:hAnsi="Times New Roman"/>
          <w:b/>
          <w:bCs/>
          <w:color w:val="000000"/>
          <w:sz w:val="28"/>
          <w:szCs w:val="28"/>
        </w:rPr>
        <w:t>5</w:t>
      </w:r>
    </w:p>
    <w:p w14:paraId="46096A69" w14:textId="77777777" w:rsidR="00D449DB" w:rsidRPr="0000082E" w:rsidRDefault="00E742F0">
      <w:pPr>
        <w:spacing w:line="360" w:lineRule="auto"/>
        <w:rPr>
          <w:rFonts w:ascii="Times New Roman" w:eastAsia="Times New Roman" w:hAnsi="Times New Roman"/>
          <w:b/>
          <w:bCs/>
          <w:color w:val="000000"/>
          <w:sz w:val="28"/>
          <w:szCs w:val="28"/>
        </w:rPr>
      </w:pPr>
      <w:r>
        <w:rPr>
          <w:rFonts w:ascii="Times New Roman" w:eastAsia="Times New Roman" w:hAnsi="Times New Roman"/>
          <w:color w:val="000000"/>
          <w:sz w:val="28"/>
          <w:szCs w:val="28"/>
        </w:rPr>
        <w:t xml:space="preserve">          3.2 HARDWARE/SOFTWARE DESIGNING</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00082E">
        <w:rPr>
          <w:rFonts w:ascii="Times New Roman" w:eastAsia="Times New Roman" w:hAnsi="Times New Roman"/>
          <w:b/>
          <w:bCs/>
          <w:color w:val="000000"/>
          <w:sz w:val="28"/>
          <w:szCs w:val="28"/>
        </w:rPr>
        <w:t>6-7</w:t>
      </w:r>
    </w:p>
    <w:p w14:paraId="72441E20"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4: EXPERIMENTAL INVESTIGATIONS</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8-9</w:t>
      </w:r>
    </w:p>
    <w:p w14:paraId="3A44A59D"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5: FLOW CHART                                                            10</w:t>
      </w:r>
    </w:p>
    <w:p w14:paraId="769258C4"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6: RESULTS</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11-17</w:t>
      </w:r>
    </w:p>
    <w:p w14:paraId="67644426"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7: ADVANTAGES AND DISADVANTAGES</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18</w:t>
      </w:r>
    </w:p>
    <w:p w14:paraId="0C9743D8"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CHAPTER 8: </w:t>
      </w:r>
      <w:r>
        <w:rPr>
          <w:rFonts w:ascii="Times New Roman" w:eastAsia="Times New Roman" w:hAnsi="Times New Roman"/>
          <w:b/>
          <w:sz w:val="28"/>
          <w:szCs w:val="28"/>
        </w:rPr>
        <w:t>APPLICATIONS</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19</w:t>
      </w:r>
    </w:p>
    <w:p w14:paraId="22126760"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9: CONCLUSION</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19</w:t>
      </w:r>
    </w:p>
    <w:p w14:paraId="3714804D"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10: FUTURE SCOPE</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19</w:t>
      </w:r>
    </w:p>
    <w:p w14:paraId="288AED2E" w14:textId="77777777" w:rsidR="00D449DB" w:rsidRDefault="00E742F0">
      <w:pPr>
        <w:spacing w:line="360" w:lineRule="auto"/>
        <w:rPr>
          <w:rFonts w:ascii="Times New Roman" w:eastAsia="Times New Roman" w:hAnsi="Times New Roman"/>
          <w:b/>
          <w:color w:val="000000"/>
          <w:sz w:val="28"/>
          <w:szCs w:val="28"/>
        </w:rPr>
        <w:sectPr w:rsidR="00D449DB">
          <w:pgSz w:w="11906" w:h="16838"/>
          <w:pgMar w:top="1440" w:right="1800" w:bottom="1440" w:left="1800" w:header="720" w:footer="720" w:gutter="0"/>
          <w:cols w:space="720"/>
        </w:sectPr>
      </w:pPr>
      <w:r>
        <w:rPr>
          <w:rFonts w:ascii="Times New Roman" w:eastAsia="Times New Roman" w:hAnsi="Times New Roman"/>
          <w:b/>
          <w:color w:val="000000"/>
          <w:sz w:val="28"/>
          <w:szCs w:val="28"/>
        </w:rPr>
        <w:t xml:space="preserve">CHAPTER 11: </w:t>
      </w:r>
      <w:r>
        <w:rPr>
          <w:rFonts w:ascii="Times New Roman" w:eastAsia="Times New Roman" w:hAnsi="Times New Roman"/>
          <w:b/>
          <w:sz w:val="28"/>
          <w:szCs w:val="28"/>
        </w:rPr>
        <w:t>BIBLIOGRAPHY</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20</w:t>
      </w:r>
    </w:p>
    <w:p w14:paraId="74B9C411" w14:textId="77777777" w:rsidR="00D449DB" w:rsidRDefault="00E742F0">
      <w:pPr>
        <w:spacing w:line="360" w:lineRule="auto"/>
        <w:ind w:left="288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CHAPTER 1</w:t>
      </w:r>
    </w:p>
    <w:p w14:paraId="15A3AF86" w14:textId="77777777" w:rsidR="00D449DB" w:rsidRDefault="00E742F0">
      <w:pPr>
        <w:spacing w:line="360" w:lineRule="auto"/>
        <w:ind w:left="2160"/>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ab/>
        <w:t xml:space="preserve">      INTRODUCTION</w:t>
      </w:r>
    </w:p>
    <w:p w14:paraId="43915829" w14:textId="77777777" w:rsidR="00D449DB" w:rsidRDefault="00D449DB">
      <w:pPr>
        <w:spacing w:line="360" w:lineRule="auto"/>
        <w:ind w:left="2160"/>
        <w:rPr>
          <w:rFonts w:ascii="Times New Roman" w:eastAsia="Times New Roman" w:hAnsi="Times New Roman"/>
          <w:b/>
          <w:color w:val="000000"/>
          <w:sz w:val="28"/>
          <w:szCs w:val="28"/>
        </w:rPr>
      </w:pPr>
    </w:p>
    <w:p w14:paraId="39EFE460" w14:textId="77777777" w:rsidR="00D449DB" w:rsidRDefault="00E742F0">
      <w:pPr>
        <w:numPr>
          <w:ilvl w:val="1"/>
          <w:numId w:val="3"/>
        </w:num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Overview:</w:t>
      </w:r>
    </w:p>
    <w:p w14:paraId="43191BA7" w14:textId="77777777" w:rsidR="00D449DB" w:rsidRDefault="00D449DB">
      <w:pPr>
        <w:jc w:val="both"/>
        <w:rPr>
          <w:rFonts w:ascii="Times New Roman" w:eastAsia="Times New Roman" w:hAnsi="Times New Roman"/>
          <w:sz w:val="28"/>
          <w:szCs w:val="28"/>
        </w:rPr>
      </w:pPr>
    </w:p>
    <w:p w14:paraId="3546BB46" w14:textId="77777777" w:rsidR="00D449DB" w:rsidRDefault="00E742F0">
      <w:pPr>
        <w:jc w:val="both"/>
        <w:rPr>
          <w:rFonts w:ascii="Times New Roman" w:eastAsia="Times New Roman" w:hAnsi="Times New Roman"/>
          <w:sz w:val="28"/>
          <w:szCs w:val="28"/>
        </w:rPr>
      </w:pPr>
      <w:r>
        <w:rPr>
          <w:rFonts w:ascii="Times New Roman" w:eastAsia="Times New Roman" w:hAnsi="Times New Roman"/>
          <w:sz w:val="28"/>
          <w:szCs w:val="28"/>
        </w:rPr>
        <w:t xml:space="preserve">According to the World Health Organization (WHO), cardiovascular diseases (CVD ’s) are the number one cause of death today. Over 17.7 million people died from CVD ’s in the year 2017 all over the world which is about 31% of all deaths, and over 75% of these deaths occur in low and middle-income countries. </w:t>
      </w:r>
    </w:p>
    <w:p w14:paraId="758B2B97" w14:textId="77777777" w:rsidR="00D449DB" w:rsidRDefault="00D449DB">
      <w:pPr>
        <w:jc w:val="both"/>
        <w:rPr>
          <w:rFonts w:ascii="Times New Roman" w:eastAsia="Times New Roman" w:hAnsi="Times New Roman"/>
          <w:sz w:val="28"/>
          <w:szCs w:val="28"/>
        </w:rPr>
      </w:pPr>
    </w:p>
    <w:p w14:paraId="771444C6" w14:textId="77777777" w:rsidR="00D449DB" w:rsidRDefault="00E742F0">
      <w:pPr>
        <w:ind w:firstLine="720"/>
        <w:jc w:val="both"/>
        <w:rPr>
          <w:rFonts w:ascii="Times New Roman" w:eastAsia="Times New Roman" w:hAnsi="Times New Roman"/>
          <w:sz w:val="28"/>
          <w:szCs w:val="28"/>
        </w:rPr>
      </w:pPr>
      <w:r>
        <w:rPr>
          <w:rFonts w:ascii="Times New Roman" w:eastAsia="Times New Roman" w:hAnsi="Times New Roman"/>
          <w:sz w:val="28"/>
          <w:szCs w:val="28"/>
        </w:rPr>
        <w:t>Arrhythmia is a representative type of CVD that refers to any irregular change from the normal heart rhythms. There are several types of arrhythmia including atrial fibrillation, premature contraction, ventricular fibrillation, and tachycardia. Although a single arrhythmia heartbeat may not have a serious impact on life, continuous arrhythmia beats can result in fatal circumstances.</w:t>
      </w:r>
    </w:p>
    <w:p w14:paraId="5F9F691F" w14:textId="77777777" w:rsidR="00D449DB" w:rsidRDefault="00D449DB">
      <w:pPr>
        <w:ind w:firstLine="720"/>
        <w:jc w:val="both"/>
        <w:rPr>
          <w:rFonts w:ascii="Times New Roman" w:eastAsia="Times New Roman" w:hAnsi="Times New Roman"/>
          <w:sz w:val="28"/>
          <w:szCs w:val="28"/>
        </w:rPr>
      </w:pPr>
    </w:p>
    <w:p w14:paraId="0190BA95" w14:textId="77777777" w:rsidR="00D449DB" w:rsidRDefault="00E742F0">
      <w:pPr>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 In this project, we build an effective electrocardiogram (ECG) arrhythmia classification method using a convolution neural network (CNN), in which we classify ECG into seven categories, one being normal and the other six being different types of arrhythmia using deep two-dimensional CNN with grayscale ECG images. We are creating a web application where the user selects the image which is to be classified. The image is fed into the model that is trained and the cited class will be displayed on the web page.</w:t>
      </w:r>
    </w:p>
    <w:p w14:paraId="2852A452" w14:textId="77777777" w:rsidR="00D449DB" w:rsidRDefault="00D449DB">
      <w:pPr>
        <w:ind w:firstLine="720"/>
        <w:jc w:val="both"/>
        <w:rPr>
          <w:rFonts w:ascii="Times New Roman" w:eastAsia="Times New Roman" w:hAnsi="Times New Roman"/>
          <w:sz w:val="28"/>
          <w:szCs w:val="28"/>
        </w:rPr>
      </w:pPr>
    </w:p>
    <w:p w14:paraId="0576AE7E" w14:textId="77777777" w:rsidR="00D449DB" w:rsidRDefault="00E742F0">
      <w:pPr>
        <w:jc w:val="both"/>
        <w:rPr>
          <w:rFonts w:ascii="Times New Roman" w:eastAsia="Times New Roman" w:hAnsi="Times New Roman"/>
          <w:b/>
          <w:sz w:val="28"/>
          <w:szCs w:val="28"/>
        </w:rPr>
      </w:pPr>
      <w:r>
        <w:rPr>
          <w:rFonts w:ascii="Times New Roman" w:eastAsia="Times New Roman" w:hAnsi="Times New Roman"/>
          <w:b/>
          <w:sz w:val="28"/>
          <w:szCs w:val="28"/>
        </w:rPr>
        <w:t>1.2 Purpose:</w:t>
      </w:r>
    </w:p>
    <w:p w14:paraId="3510C871" w14:textId="77777777" w:rsidR="00D449DB" w:rsidRDefault="00D449DB">
      <w:pPr>
        <w:spacing w:after="46"/>
        <w:ind w:right="72"/>
        <w:jc w:val="both"/>
        <w:rPr>
          <w:rFonts w:ascii="Times New Roman" w:eastAsia="Times New Roman" w:hAnsi="Times New Roman"/>
          <w:sz w:val="28"/>
          <w:szCs w:val="28"/>
        </w:rPr>
      </w:pPr>
    </w:p>
    <w:p w14:paraId="5FE65CC5" w14:textId="77777777" w:rsidR="00D449DB" w:rsidRDefault="00E742F0">
      <w:pPr>
        <w:jc w:val="both"/>
        <w:rPr>
          <w:rFonts w:ascii="Times New Roman" w:eastAsia="Times New Roman" w:hAnsi="Times New Roman"/>
          <w:sz w:val="28"/>
          <w:szCs w:val="28"/>
        </w:rPr>
      </w:pPr>
      <w:r>
        <w:rPr>
          <w:rFonts w:ascii="Times New Roman" w:eastAsia="Times New Roman" w:hAnsi="Times New Roman"/>
          <w:sz w:val="28"/>
          <w:szCs w:val="28"/>
        </w:rPr>
        <w:t>The purpose of this project is to predict the arrhythmia detection on ECG-image based heart beat classification using the deep neural network algorithm by this we can be capable to predict the heart beat classification</w:t>
      </w:r>
    </w:p>
    <w:p w14:paraId="2381DF3A" w14:textId="77777777" w:rsidR="00D449DB" w:rsidRDefault="00E742F0">
      <w:pPr>
        <w:jc w:val="both"/>
        <w:rPr>
          <w:rFonts w:ascii="Georgia" w:eastAsia="Georgia" w:hAnsi="Georgia" w:cs="Georgia"/>
          <w:sz w:val="26"/>
          <w:szCs w:val="26"/>
        </w:rPr>
        <w:sectPr w:rsidR="00D449DB">
          <w:pgSz w:w="11906" w:h="16838"/>
          <w:pgMar w:top="1440" w:right="1800" w:bottom="1440" w:left="1800" w:header="720" w:footer="720" w:gutter="0"/>
          <w:cols w:space="720"/>
        </w:sectPr>
      </w:pPr>
      <w:r>
        <w:rPr>
          <w:rFonts w:ascii="Times New Roman" w:eastAsia="Times New Roman" w:hAnsi="Times New Roman"/>
          <w:sz w:val="28"/>
          <w:szCs w:val="28"/>
        </w:rPr>
        <w:t xml:space="preserve">for arrhythmia detection. we will prepare the data using JUPYTER notebook and we use various models to predict the </w:t>
      </w:r>
      <w:proofErr w:type="spellStart"/>
      <w:r>
        <w:rPr>
          <w:rFonts w:ascii="Times New Roman" w:eastAsia="Times New Roman" w:hAnsi="Times New Roman"/>
          <w:sz w:val="28"/>
          <w:szCs w:val="28"/>
        </w:rPr>
        <w:t>output.Deep</w:t>
      </w:r>
      <w:proofErr w:type="spellEnd"/>
      <w:r>
        <w:rPr>
          <w:rFonts w:ascii="Times New Roman" w:eastAsia="Times New Roman" w:hAnsi="Times New Roman"/>
          <w:sz w:val="28"/>
          <w:szCs w:val="28"/>
        </w:rPr>
        <w:t xml:space="preserve"> Learning technique are used very useful in predicting outcomes for large amount of image data. We use Convolution Neural Network (CNN) deep learning algorithm to predict the arrhythmia detection based on ECG image based heart beat classification.</w:t>
      </w:r>
    </w:p>
    <w:p w14:paraId="485D7435" w14:textId="77777777" w:rsidR="00D449DB" w:rsidRDefault="00E742F0">
      <w:pPr>
        <w:spacing w:line="360" w:lineRule="auto"/>
        <w:ind w:left="2880" w:firstLine="72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CHAPTER 2</w:t>
      </w:r>
    </w:p>
    <w:p w14:paraId="444001AD" w14:textId="77777777" w:rsidR="00D449DB" w:rsidRDefault="00D449DB">
      <w:pPr>
        <w:spacing w:line="360" w:lineRule="auto"/>
        <w:ind w:left="2880" w:firstLine="720"/>
        <w:jc w:val="both"/>
        <w:rPr>
          <w:rFonts w:ascii="Times New Roman" w:eastAsia="Times New Roman" w:hAnsi="Times New Roman"/>
          <w:b/>
          <w:color w:val="000000"/>
          <w:sz w:val="28"/>
          <w:szCs w:val="28"/>
        </w:rPr>
      </w:pPr>
    </w:p>
    <w:p w14:paraId="668D1D51" w14:textId="77777777" w:rsidR="00D449DB" w:rsidRDefault="00E742F0">
      <w:pPr>
        <w:spacing w:line="360" w:lineRule="auto"/>
        <w:ind w:left="2160" w:firstLine="72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LITERATURE SURVEY</w:t>
      </w:r>
    </w:p>
    <w:p w14:paraId="4EAA939A" w14:textId="77777777" w:rsidR="00D449DB" w:rsidRDefault="00D449DB">
      <w:pPr>
        <w:spacing w:line="360" w:lineRule="auto"/>
        <w:ind w:left="2160" w:firstLine="720"/>
        <w:jc w:val="both"/>
        <w:rPr>
          <w:rFonts w:ascii="Times New Roman" w:eastAsia="Times New Roman" w:hAnsi="Times New Roman"/>
          <w:b/>
          <w:color w:val="000000"/>
          <w:sz w:val="28"/>
          <w:szCs w:val="28"/>
        </w:rPr>
      </w:pPr>
    </w:p>
    <w:p w14:paraId="00ED595C" w14:textId="77777777" w:rsidR="00D449DB" w:rsidRDefault="00D449DB">
      <w:pPr>
        <w:spacing w:line="360" w:lineRule="auto"/>
        <w:ind w:left="1440" w:firstLine="720"/>
        <w:jc w:val="both"/>
        <w:rPr>
          <w:rFonts w:ascii="Times New Roman" w:eastAsia="Times New Roman" w:hAnsi="Times New Roman"/>
          <w:b/>
          <w:color w:val="000000"/>
          <w:sz w:val="28"/>
          <w:szCs w:val="28"/>
        </w:rPr>
      </w:pPr>
    </w:p>
    <w:p w14:paraId="2C89CCCE" w14:textId="77777777" w:rsidR="00D449DB" w:rsidRDefault="00E742F0">
      <w:pPr>
        <w:numPr>
          <w:ilvl w:val="1"/>
          <w:numId w:val="4"/>
        </w:numPr>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Existing Problem:</w:t>
      </w:r>
    </w:p>
    <w:p w14:paraId="3D82BF06" w14:textId="77777777" w:rsidR="00D449DB" w:rsidRDefault="00D449DB">
      <w:pPr>
        <w:jc w:val="both"/>
        <w:rPr>
          <w:rFonts w:ascii="Times New Roman" w:eastAsia="Times New Roman" w:hAnsi="Times New Roman"/>
          <w:b/>
          <w:color w:val="000000"/>
          <w:sz w:val="28"/>
          <w:szCs w:val="28"/>
        </w:rPr>
      </w:pPr>
    </w:p>
    <w:p w14:paraId="5BE71365" w14:textId="77777777" w:rsidR="00D449DB" w:rsidRDefault="00E742F0">
      <w:pPr>
        <w:ind w:firstLine="72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The AAMI standard </w:t>
      </w:r>
      <w:r>
        <w:rPr>
          <w:rFonts w:ascii="Times New Roman" w:eastAsia="Times New Roman" w:hAnsi="Times New Roman"/>
          <w:sz w:val="28"/>
          <w:szCs w:val="28"/>
        </w:rPr>
        <w:t>specifies</w:t>
      </w:r>
      <w:r>
        <w:rPr>
          <w:rFonts w:ascii="Times New Roman" w:eastAsia="Times New Roman" w:hAnsi="Times New Roman"/>
          <w:color w:val="000000"/>
          <w:sz w:val="28"/>
          <w:szCs w:val="28"/>
        </w:rPr>
        <w:t xml:space="preserve"> a protocol for tests and evaluation of arrhythmia </w:t>
      </w:r>
      <w:r>
        <w:rPr>
          <w:rFonts w:ascii="Times New Roman" w:eastAsia="Times New Roman" w:hAnsi="Times New Roman"/>
          <w:sz w:val="28"/>
          <w:szCs w:val="28"/>
        </w:rPr>
        <w:t>classification</w:t>
      </w:r>
      <w:r>
        <w:rPr>
          <w:rFonts w:ascii="Times New Roman" w:eastAsia="Times New Roman" w:hAnsi="Times New Roman"/>
          <w:color w:val="000000"/>
          <w:sz w:val="28"/>
          <w:szCs w:val="28"/>
        </w:rPr>
        <w:t xml:space="preserve"> methods. It also stipulates which databases should be used. However, it does not specify which patients/heartbeats should be used to construct the model to be </w:t>
      </w:r>
      <w:r>
        <w:rPr>
          <w:rFonts w:ascii="Times New Roman" w:eastAsia="Times New Roman" w:hAnsi="Times New Roman"/>
          <w:sz w:val="28"/>
          <w:szCs w:val="28"/>
        </w:rPr>
        <w:t>classified</w:t>
      </w:r>
      <w:r>
        <w:rPr>
          <w:rFonts w:ascii="Times New Roman" w:eastAsia="Times New Roman" w:hAnsi="Times New Roman"/>
          <w:color w:val="000000"/>
          <w:sz w:val="28"/>
          <w:szCs w:val="28"/>
        </w:rPr>
        <w:t xml:space="preserve"> (training phase) and which patients/heartbeats should be used for evaluation methods, </w:t>
      </w:r>
      <w:proofErr w:type="spellStart"/>
      <w:r>
        <w:rPr>
          <w:rFonts w:ascii="Times New Roman" w:eastAsia="Times New Roman" w:hAnsi="Times New Roman"/>
          <w:i/>
          <w:color w:val="000000"/>
          <w:sz w:val="28"/>
          <w:szCs w:val="28"/>
        </w:rPr>
        <w:t>i.e.</w:t>
      </w:r>
      <w:r>
        <w:rPr>
          <w:rFonts w:ascii="Times New Roman" w:eastAsia="Times New Roman" w:hAnsi="Times New Roman"/>
          <w:color w:val="000000"/>
          <w:sz w:val="28"/>
          <w:szCs w:val="28"/>
        </w:rPr>
        <w:t>,the</w:t>
      </w:r>
      <w:proofErr w:type="spellEnd"/>
      <w:r>
        <w:rPr>
          <w:rFonts w:ascii="Times New Roman" w:eastAsia="Times New Roman" w:hAnsi="Times New Roman"/>
          <w:color w:val="000000"/>
          <w:sz w:val="28"/>
          <w:szCs w:val="28"/>
        </w:rPr>
        <w:t xml:space="preserve"> testing phase, which may render biased results.</w:t>
      </w:r>
    </w:p>
    <w:p w14:paraId="4ADFF37D" w14:textId="77777777" w:rsidR="00D449DB" w:rsidRDefault="00D449DB">
      <w:pPr>
        <w:ind w:firstLine="720"/>
        <w:jc w:val="both"/>
        <w:rPr>
          <w:rFonts w:ascii="Times New Roman" w:eastAsia="Times New Roman" w:hAnsi="Times New Roman"/>
          <w:color w:val="000000"/>
          <w:sz w:val="28"/>
          <w:szCs w:val="28"/>
        </w:rPr>
      </w:pPr>
    </w:p>
    <w:p w14:paraId="0C8CEE89" w14:textId="77777777" w:rsidR="00D449DB" w:rsidRDefault="00E742F0">
      <w:pPr>
        <w:ind w:firstLine="720"/>
        <w:jc w:val="both"/>
        <w:rPr>
          <w:rFonts w:ascii="Times New Roman" w:eastAsia="Times New Roman" w:hAnsi="Times New Roman"/>
          <w:sz w:val="28"/>
          <w:szCs w:val="28"/>
        </w:rPr>
      </w:pPr>
      <w:r>
        <w:rPr>
          <w:rFonts w:ascii="Times New Roman" w:eastAsia="Times New Roman" w:hAnsi="Times New Roman"/>
          <w:color w:val="000000"/>
          <w:sz w:val="28"/>
          <w:szCs w:val="28"/>
        </w:rPr>
        <w:t xml:space="preserve">Demonstrated that the use of heartbeats from the same patient for both the training and the testing makes the evaluation process biased. This is </w:t>
      </w:r>
      <w:r>
        <w:rPr>
          <w:rFonts w:ascii="Times New Roman" w:eastAsia="Times New Roman" w:hAnsi="Times New Roman"/>
          <w:sz w:val="28"/>
          <w:szCs w:val="28"/>
        </w:rPr>
        <w:t>because the</w:t>
      </w:r>
      <w:r>
        <w:rPr>
          <w:rFonts w:ascii="Times New Roman" w:eastAsia="Times New Roman" w:hAnsi="Times New Roman"/>
          <w:color w:val="231F20"/>
          <w:sz w:val="28"/>
          <w:szCs w:val="28"/>
        </w:rPr>
        <w:t xml:space="preserve"> models tend to learn the particularities of the patient’s heartbeat during the training, obtaining expressive numbers during the test (very close to 100%). As previously mentioned, this heartbeat division protocol is called in the literature infra-patient scheme or paradigm</w:t>
      </w:r>
      <w:r>
        <w:rPr>
          <w:rFonts w:ascii="Times New Roman" w:eastAsia="Times New Roman" w:hAnsi="Times New Roman"/>
          <w:color w:val="000000"/>
          <w:sz w:val="28"/>
          <w:szCs w:val="28"/>
        </w:rPr>
        <w:t xml:space="preserve">. However, in a clinical environment, a fully automatic algorithm/method will </w:t>
      </w:r>
      <w:r>
        <w:rPr>
          <w:rFonts w:ascii="Times New Roman" w:eastAsia="Times New Roman" w:hAnsi="Times New Roman"/>
          <w:sz w:val="28"/>
          <w:szCs w:val="28"/>
        </w:rPr>
        <w:t>find</w:t>
      </w:r>
      <w:r>
        <w:rPr>
          <w:rFonts w:ascii="Times New Roman" w:eastAsia="Times New Roman" w:hAnsi="Times New Roman"/>
          <w:color w:val="000000"/>
          <w:sz w:val="28"/>
          <w:szCs w:val="28"/>
        </w:rPr>
        <w:t xml:space="preserve"> heartbeats of patients different from those they used to learning in the training phase.</w:t>
      </w:r>
    </w:p>
    <w:p w14:paraId="15A7B55F" w14:textId="77777777" w:rsidR="00D449DB" w:rsidRDefault="00D449DB">
      <w:pPr>
        <w:jc w:val="both"/>
        <w:rPr>
          <w:rFonts w:ascii="Times New Roman" w:eastAsia="Times New Roman" w:hAnsi="Times New Roman"/>
          <w:sz w:val="28"/>
          <w:szCs w:val="28"/>
        </w:rPr>
      </w:pPr>
    </w:p>
    <w:p w14:paraId="5DE5A872" w14:textId="77777777" w:rsidR="00D449DB" w:rsidRDefault="00D449DB">
      <w:pPr>
        <w:ind w:left="720" w:firstLine="720"/>
        <w:jc w:val="both"/>
        <w:rPr>
          <w:rFonts w:ascii="Times New Roman" w:eastAsia="Times New Roman" w:hAnsi="Times New Roman"/>
          <w:color w:val="000000"/>
          <w:sz w:val="28"/>
          <w:szCs w:val="28"/>
        </w:rPr>
      </w:pPr>
    </w:p>
    <w:p w14:paraId="4E7BFA53" w14:textId="77777777" w:rsidR="00D449DB" w:rsidRDefault="00D449DB">
      <w:pPr>
        <w:ind w:left="720" w:firstLine="720"/>
        <w:jc w:val="both"/>
        <w:rPr>
          <w:rFonts w:ascii="Times New Roman" w:eastAsia="Times New Roman" w:hAnsi="Times New Roman"/>
          <w:color w:val="000000"/>
          <w:sz w:val="28"/>
          <w:szCs w:val="28"/>
        </w:rPr>
      </w:pPr>
    </w:p>
    <w:p w14:paraId="053F24FD" w14:textId="77777777" w:rsidR="00D449DB" w:rsidRDefault="00E742F0">
      <w:pPr>
        <w:numPr>
          <w:ilvl w:val="1"/>
          <w:numId w:val="4"/>
        </w:numPr>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Proposed Solution:</w:t>
      </w:r>
    </w:p>
    <w:p w14:paraId="627AA16D" w14:textId="77777777" w:rsidR="00D449DB" w:rsidRDefault="00D449DB">
      <w:pPr>
        <w:rPr>
          <w:rFonts w:ascii="Times New Roman" w:eastAsia="Times New Roman" w:hAnsi="Times New Roman"/>
          <w:b/>
          <w:color w:val="000000"/>
          <w:sz w:val="28"/>
          <w:szCs w:val="28"/>
        </w:rPr>
      </w:pPr>
    </w:p>
    <w:p w14:paraId="158FB030" w14:textId="77777777" w:rsidR="00D449DB" w:rsidRDefault="00D449DB"/>
    <w:p w14:paraId="4466CFE5" w14:textId="77777777" w:rsidR="00D449DB" w:rsidRDefault="00E742F0">
      <w:pPr>
        <w:jc w:val="both"/>
        <w:rPr>
          <w:rFonts w:ascii="Georgia" w:eastAsia="Georgia" w:hAnsi="Georgia" w:cs="Georgia"/>
          <w:sz w:val="26"/>
          <w:szCs w:val="26"/>
        </w:rPr>
      </w:pPr>
      <w:r>
        <w:rPr>
          <w:rFonts w:ascii="Times New Roman" w:eastAsia="Times New Roman" w:hAnsi="Times New Roman"/>
          <w:sz w:val="28"/>
          <w:szCs w:val="28"/>
        </w:rPr>
        <w:t xml:space="preserve">We will prepare the data using a JUPYTER notebook and we use various models to predict the </w:t>
      </w:r>
      <w:proofErr w:type="spellStart"/>
      <w:r>
        <w:rPr>
          <w:rFonts w:ascii="Times New Roman" w:eastAsia="Times New Roman" w:hAnsi="Times New Roman"/>
          <w:sz w:val="28"/>
          <w:szCs w:val="28"/>
        </w:rPr>
        <w:t>output.Deep</w:t>
      </w:r>
      <w:proofErr w:type="spellEnd"/>
      <w:r>
        <w:rPr>
          <w:rFonts w:ascii="Times New Roman" w:eastAsia="Times New Roman" w:hAnsi="Times New Roman"/>
          <w:sz w:val="28"/>
          <w:szCs w:val="28"/>
        </w:rPr>
        <w:t xml:space="preserve"> Learning techniques are used very useful in predicting outcomes for large amount of image data. We use Conventional Neural Network (CNN) deep learning algorithm to predict the arrhythmia detection based on ECG image based heart beat classification.</w:t>
      </w:r>
    </w:p>
    <w:p w14:paraId="37424F58" w14:textId="77777777" w:rsidR="00D449DB" w:rsidRDefault="00D449DB"/>
    <w:p w14:paraId="05EAC3EE" w14:textId="77777777" w:rsidR="00D449DB" w:rsidRDefault="00D449DB"/>
    <w:p w14:paraId="1A6B3696" w14:textId="77777777" w:rsidR="00D449DB" w:rsidRDefault="00D449DB"/>
    <w:p w14:paraId="1E19EA04" w14:textId="77777777" w:rsidR="00D449DB" w:rsidRDefault="00D449DB"/>
    <w:p w14:paraId="633366E7" w14:textId="77777777" w:rsidR="00D449DB" w:rsidRDefault="00D449DB"/>
    <w:p w14:paraId="45FFA8C0" w14:textId="77777777" w:rsidR="00D449DB" w:rsidRDefault="00D449DB">
      <w:pPr>
        <w:sectPr w:rsidR="00D449DB">
          <w:pgSz w:w="11906" w:h="16838"/>
          <w:pgMar w:top="1440" w:right="1800" w:bottom="1440" w:left="1800" w:header="720" w:footer="720" w:gutter="0"/>
          <w:cols w:space="720"/>
        </w:sectPr>
      </w:pPr>
    </w:p>
    <w:p w14:paraId="7BF998C0" w14:textId="77777777" w:rsidR="00D449DB" w:rsidRDefault="00E742F0">
      <w:pPr>
        <w:spacing w:line="360" w:lineRule="auto"/>
        <w:ind w:left="288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CHAPTER 3</w:t>
      </w:r>
    </w:p>
    <w:p w14:paraId="3165F723" w14:textId="77777777" w:rsidR="00D449DB" w:rsidRDefault="00E742F0">
      <w:pPr>
        <w:spacing w:line="360" w:lineRule="auto"/>
        <w:ind w:left="1440"/>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ab/>
        <w:t xml:space="preserve">      THEORTICAL ANALYSIS</w:t>
      </w:r>
    </w:p>
    <w:p w14:paraId="2FC6B715" w14:textId="77777777" w:rsidR="00D449DB" w:rsidRDefault="00D449DB">
      <w:pPr>
        <w:jc w:val="both"/>
        <w:rPr>
          <w:rFonts w:ascii="Times New Roman" w:eastAsia="Times New Roman" w:hAnsi="Times New Roman"/>
          <w:color w:val="35475C"/>
          <w:sz w:val="28"/>
          <w:szCs w:val="28"/>
        </w:rPr>
      </w:pPr>
    </w:p>
    <w:p w14:paraId="756A7166" w14:textId="77777777" w:rsidR="00D449DB" w:rsidRDefault="00E742F0">
      <w:pPr>
        <w:jc w:val="both"/>
        <w:rPr>
          <w:rFonts w:ascii="Times New Roman" w:eastAsia="Times New Roman" w:hAnsi="Times New Roman"/>
          <w:b/>
          <w:sz w:val="28"/>
          <w:szCs w:val="28"/>
        </w:rPr>
      </w:pPr>
      <w:r>
        <w:rPr>
          <w:rFonts w:ascii="Times New Roman" w:eastAsia="Times New Roman" w:hAnsi="Times New Roman"/>
          <w:b/>
          <w:sz w:val="28"/>
          <w:szCs w:val="28"/>
        </w:rPr>
        <w:t>3.1 Block Diagram:</w:t>
      </w:r>
    </w:p>
    <w:p w14:paraId="0F8D4EEB" w14:textId="77777777" w:rsidR="00D449DB" w:rsidRDefault="00D449DB"/>
    <w:p w14:paraId="3B194066" w14:textId="77777777" w:rsidR="00D449DB" w:rsidRDefault="00D449DB"/>
    <w:p w14:paraId="52C85747" w14:textId="77777777" w:rsidR="00D449DB" w:rsidRDefault="00E742F0">
      <w:pPr>
        <w:sectPr w:rsidR="00D449DB">
          <w:pgSz w:w="11906" w:h="16838"/>
          <w:pgMar w:top="1440" w:right="1800" w:bottom="1440" w:left="1800" w:header="720" w:footer="720" w:gutter="0"/>
          <w:cols w:space="720"/>
        </w:sectPr>
      </w:pPr>
      <w:r>
        <w:rPr>
          <w:noProof/>
        </w:rPr>
        <w:drawing>
          <wp:inline distT="0" distB="0" distL="114300" distR="114300" wp14:anchorId="6BF0E446" wp14:editId="1372414D">
            <wp:extent cx="6096000" cy="3347720"/>
            <wp:effectExtent l="0" t="0" r="0" b="0"/>
            <wp:docPr id="51" name="image4.png" descr="teja pic 1"/>
            <wp:cNvGraphicFramePr/>
            <a:graphic xmlns:a="http://schemas.openxmlformats.org/drawingml/2006/main">
              <a:graphicData uri="http://schemas.openxmlformats.org/drawingml/2006/picture">
                <pic:pic xmlns:pic="http://schemas.openxmlformats.org/drawingml/2006/picture">
                  <pic:nvPicPr>
                    <pic:cNvPr id="51" name="image4.png" descr="teja pic 1"/>
                    <pic:cNvPicPr preferRelativeResize="0"/>
                  </pic:nvPicPr>
                  <pic:blipFill>
                    <a:blip r:embed="rId7"/>
                    <a:srcRect/>
                    <a:stretch>
                      <a:fillRect/>
                    </a:stretch>
                  </pic:blipFill>
                  <pic:spPr>
                    <a:xfrm>
                      <a:off x="0" y="0"/>
                      <a:ext cx="6096000" cy="3348038"/>
                    </a:xfrm>
                    <a:prstGeom prst="rect">
                      <a:avLst/>
                    </a:prstGeom>
                  </pic:spPr>
                </pic:pic>
              </a:graphicData>
            </a:graphic>
          </wp:inline>
        </w:drawing>
      </w:r>
    </w:p>
    <w:p w14:paraId="6AC930E8" w14:textId="77777777" w:rsidR="00D449DB" w:rsidRDefault="00E742F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3.2 Hardware/software designing:</w:t>
      </w:r>
    </w:p>
    <w:p w14:paraId="4366269F" w14:textId="77777777" w:rsidR="00D449DB" w:rsidRDefault="00D449DB">
      <w:pPr>
        <w:rPr>
          <w:rFonts w:ascii="Times New Roman" w:eastAsia="Times New Roman" w:hAnsi="Times New Roman"/>
          <w:b/>
          <w:color w:val="000000"/>
          <w:sz w:val="28"/>
          <w:szCs w:val="28"/>
        </w:rPr>
      </w:pPr>
    </w:p>
    <w:p w14:paraId="40E482CB" w14:textId="77777777" w:rsidR="00D449DB" w:rsidRDefault="00E742F0">
      <w:pPr>
        <w:rPr>
          <w:rFonts w:ascii="Times New Roman" w:eastAsia="Times New Roman" w:hAnsi="Times New Roman"/>
          <w:color w:val="000000"/>
          <w:sz w:val="28"/>
          <w:szCs w:val="28"/>
        </w:rPr>
      </w:pPr>
      <w:r>
        <w:rPr>
          <w:rFonts w:ascii="Times New Roman" w:eastAsia="Times New Roman" w:hAnsi="Times New Roman"/>
          <w:color w:val="000000"/>
          <w:sz w:val="28"/>
          <w:szCs w:val="28"/>
        </w:rPr>
        <w:t>Software specifications:</w:t>
      </w:r>
    </w:p>
    <w:p w14:paraId="197A8834" w14:textId="77777777" w:rsidR="00D449DB" w:rsidRDefault="00D449DB">
      <w:pPr>
        <w:rPr>
          <w:rFonts w:ascii="Times New Roman" w:eastAsia="Times New Roman" w:hAnsi="Times New Roman"/>
          <w:color w:val="000000"/>
          <w:sz w:val="28"/>
          <w:szCs w:val="28"/>
        </w:rPr>
      </w:pPr>
    </w:p>
    <w:p w14:paraId="0CC8004C" w14:textId="77777777" w:rsidR="00D449DB" w:rsidRDefault="00D449DB">
      <w:pPr>
        <w:rPr>
          <w:rFonts w:ascii="Times New Roman" w:eastAsia="Times New Roman" w:hAnsi="Times New Roman"/>
          <w:color w:val="000000"/>
          <w:sz w:val="28"/>
          <w:szCs w:val="28"/>
        </w:rPr>
      </w:pPr>
    </w:p>
    <w:tbl>
      <w:tblPr>
        <w:tblStyle w:val="Style19"/>
        <w:tblW w:w="85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15"/>
        <w:gridCol w:w="4620"/>
      </w:tblGrid>
      <w:tr w:rsidR="00D449DB" w14:paraId="7EAC91AA" w14:textId="77777777">
        <w:trPr>
          <w:trHeight w:val="603"/>
        </w:trPr>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00912" w14:textId="77777777" w:rsidR="00D449DB" w:rsidRDefault="00E742F0">
            <w:pPr>
              <w:ind w:right="76"/>
              <w:jc w:val="center"/>
              <w:rPr>
                <w:rFonts w:ascii="Times New Roman" w:eastAsia="Times New Roman" w:hAnsi="Times New Roman"/>
                <w:b/>
                <w:sz w:val="28"/>
                <w:szCs w:val="28"/>
              </w:rPr>
            </w:pPr>
            <w:r>
              <w:rPr>
                <w:rFonts w:ascii="Times New Roman" w:eastAsia="Times New Roman" w:hAnsi="Times New Roman"/>
                <w:b/>
                <w:sz w:val="28"/>
                <w:szCs w:val="28"/>
              </w:rPr>
              <w:t>REQUIREMENT:</w:t>
            </w:r>
          </w:p>
        </w:tc>
        <w:tc>
          <w:tcPr>
            <w:tcW w:w="4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8F0D9" w14:textId="77777777" w:rsidR="00D449DB" w:rsidRDefault="00E742F0">
            <w:pPr>
              <w:ind w:right="76"/>
              <w:jc w:val="center"/>
              <w:rPr>
                <w:rFonts w:ascii="Times New Roman" w:eastAsia="Times New Roman" w:hAnsi="Times New Roman"/>
                <w:b/>
                <w:sz w:val="28"/>
                <w:szCs w:val="28"/>
              </w:rPr>
            </w:pPr>
            <w:r>
              <w:rPr>
                <w:rFonts w:ascii="Times New Roman" w:eastAsia="Times New Roman" w:hAnsi="Times New Roman"/>
                <w:b/>
                <w:sz w:val="28"/>
                <w:szCs w:val="28"/>
              </w:rPr>
              <w:t>SPECIFICATION:</w:t>
            </w:r>
          </w:p>
        </w:tc>
      </w:tr>
      <w:tr w:rsidR="00D449DB" w14:paraId="4AB8ACD0" w14:textId="77777777">
        <w:trPr>
          <w:trHeight w:val="1259"/>
        </w:trPr>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D28FC" w14:textId="77777777" w:rsidR="00D449DB" w:rsidRDefault="00E742F0">
            <w:pPr>
              <w:ind w:right="76"/>
              <w:jc w:val="both"/>
              <w:rPr>
                <w:rFonts w:ascii="Times New Roman" w:eastAsia="Times New Roman" w:hAnsi="Times New Roman"/>
                <w:sz w:val="28"/>
                <w:szCs w:val="28"/>
              </w:rPr>
            </w:pPr>
            <w:r>
              <w:rPr>
                <w:rFonts w:ascii="Times New Roman" w:eastAsia="Times New Roman" w:hAnsi="Times New Roman"/>
                <w:sz w:val="28"/>
                <w:szCs w:val="28"/>
              </w:rPr>
              <w:t>Anaconda Navigator</w:t>
            </w:r>
          </w:p>
        </w:tc>
        <w:tc>
          <w:tcPr>
            <w:tcW w:w="4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19B3" w14:textId="77777777" w:rsidR="00D449DB" w:rsidRDefault="00E742F0">
            <w:pPr>
              <w:ind w:right="76"/>
              <w:jc w:val="both"/>
              <w:rPr>
                <w:rFonts w:ascii="Times New Roman" w:eastAsia="Times New Roman" w:hAnsi="Times New Roman"/>
                <w:sz w:val="28"/>
                <w:szCs w:val="28"/>
              </w:rPr>
            </w:pPr>
            <w:r>
              <w:rPr>
                <w:rFonts w:ascii="Times New Roman" w:eastAsia="Times New Roman" w:hAnsi="Times New Roman"/>
                <w:sz w:val="28"/>
                <w:szCs w:val="28"/>
              </w:rPr>
              <w:t>You must have anaconda installed in your device prior to begin.</w:t>
            </w:r>
          </w:p>
        </w:tc>
      </w:tr>
      <w:tr w:rsidR="00D449DB" w14:paraId="5A05C3DA" w14:textId="77777777">
        <w:trPr>
          <w:trHeight w:val="3150"/>
        </w:trPr>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A77AA" w14:textId="77777777" w:rsidR="00D449DB" w:rsidRDefault="00E742F0">
            <w:pPr>
              <w:numPr>
                <w:ilvl w:val="0"/>
                <w:numId w:val="5"/>
              </w:numPr>
              <w:ind w:right="76"/>
              <w:jc w:val="both"/>
              <w:rPr>
                <w:rFonts w:ascii="Times New Roman" w:eastAsia="Times New Roman" w:hAnsi="Times New Roman"/>
                <w:sz w:val="28"/>
                <w:szCs w:val="28"/>
              </w:rPr>
            </w:pPr>
            <w:r>
              <w:rPr>
                <w:rFonts w:ascii="Times New Roman" w:eastAsia="Times New Roman" w:hAnsi="Times New Roman"/>
                <w:sz w:val="28"/>
                <w:szCs w:val="28"/>
              </w:rPr>
              <w:t>SPYDER ,JUPYTER Notebook, Flask</w:t>
            </w:r>
          </w:p>
          <w:p w14:paraId="575D6EE7" w14:textId="77777777" w:rsidR="00D449DB" w:rsidRDefault="00E742F0">
            <w:pPr>
              <w:numPr>
                <w:ilvl w:val="0"/>
                <w:numId w:val="5"/>
              </w:numPr>
              <w:ind w:right="76"/>
              <w:jc w:val="both"/>
              <w:rPr>
                <w:rFonts w:ascii="Times New Roman" w:eastAsia="Times New Roman" w:hAnsi="Times New Roman"/>
                <w:sz w:val="28"/>
                <w:szCs w:val="28"/>
              </w:rPr>
            </w:pPr>
            <w:r>
              <w:rPr>
                <w:rFonts w:ascii="Times New Roman" w:eastAsia="Times New Roman" w:hAnsi="Times New Roman"/>
                <w:sz w:val="28"/>
                <w:szCs w:val="28"/>
              </w:rPr>
              <w:t>Frame work</w:t>
            </w:r>
          </w:p>
          <w:p w14:paraId="36746BF6" w14:textId="77777777" w:rsidR="00D449DB" w:rsidRDefault="00E742F0">
            <w:pPr>
              <w:ind w:right="76"/>
              <w:jc w:val="both"/>
              <w:rPr>
                <w:rFonts w:ascii="Times New Roman" w:eastAsia="Times New Roman" w:hAnsi="Times New Roman"/>
                <w:sz w:val="28"/>
                <w:szCs w:val="28"/>
              </w:rPr>
            </w:pPr>
            <w:r>
              <w:rPr>
                <w:rFonts w:ascii="Times New Roman" w:eastAsia="Times New Roman" w:hAnsi="Times New Roman"/>
                <w:sz w:val="28"/>
                <w:szCs w:val="28"/>
              </w:rPr>
              <w:t>.</w:t>
            </w:r>
          </w:p>
        </w:tc>
        <w:tc>
          <w:tcPr>
            <w:tcW w:w="4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8041" w14:textId="77777777" w:rsidR="00D449DB" w:rsidRDefault="00E742F0">
            <w:pPr>
              <w:numPr>
                <w:ilvl w:val="0"/>
                <w:numId w:val="5"/>
              </w:numPr>
              <w:ind w:right="76"/>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One should have SPYDER and JUPYTER  notebook.</w:t>
            </w:r>
          </w:p>
          <w:p w14:paraId="636B06D1" w14:textId="77777777" w:rsidR="00D449DB" w:rsidRDefault="00E742F0">
            <w:pPr>
              <w:numPr>
                <w:ilvl w:val="0"/>
                <w:numId w:val="5"/>
              </w:numPr>
              <w:ind w:right="76"/>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One should install flask framework through Anaconda prompt for running their web application.</w:t>
            </w:r>
          </w:p>
          <w:p w14:paraId="1BF16B86" w14:textId="77777777" w:rsidR="00D449DB" w:rsidRDefault="00E742F0">
            <w:pPr>
              <w:numPr>
                <w:ilvl w:val="0"/>
                <w:numId w:val="5"/>
              </w:numPr>
              <w:ind w:right="76"/>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We need to build the mode; using JUPYTER notebook with all the imported packages.</w:t>
            </w:r>
          </w:p>
          <w:p w14:paraId="17B6C73A" w14:textId="77777777" w:rsidR="00D449DB" w:rsidRDefault="00D449DB">
            <w:pPr>
              <w:ind w:left="720" w:right="76"/>
              <w:jc w:val="both"/>
              <w:rPr>
                <w:rFonts w:ascii="Times New Roman" w:eastAsia="Times New Roman" w:hAnsi="Times New Roman"/>
                <w:color w:val="000000"/>
                <w:sz w:val="28"/>
                <w:szCs w:val="28"/>
              </w:rPr>
            </w:pPr>
          </w:p>
        </w:tc>
      </w:tr>
      <w:tr w:rsidR="00D449DB" w14:paraId="62F31D42" w14:textId="77777777">
        <w:trPr>
          <w:trHeight w:val="3686"/>
        </w:trPr>
        <w:tc>
          <w:tcPr>
            <w:tcW w:w="3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375C7C" w14:textId="77777777" w:rsidR="00D449DB" w:rsidRDefault="00E742F0">
            <w:pPr>
              <w:ind w:right="76"/>
              <w:jc w:val="both"/>
              <w:rPr>
                <w:rFonts w:ascii="Times New Roman" w:eastAsia="Times New Roman" w:hAnsi="Times New Roman"/>
                <w:sz w:val="28"/>
                <w:szCs w:val="28"/>
              </w:rPr>
            </w:pPr>
            <w:r>
              <w:rPr>
                <w:rFonts w:ascii="Times New Roman" w:eastAsia="Times New Roman" w:hAnsi="Times New Roman"/>
                <w:sz w:val="28"/>
                <w:szCs w:val="28"/>
              </w:rPr>
              <w:t>Web browser</w:t>
            </w:r>
          </w:p>
        </w:tc>
        <w:tc>
          <w:tcPr>
            <w:tcW w:w="4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3D62B" w14:textId="77777777" w:rsidR="00D449DB" w:rsidRDefault="00E742F0">
            <w:pPr>
              <w:ind w:right="76"/>
              <w:jc w:val="both"/>
              <w:rPr>
                <w:rFonts w:ascii="Times New Roman" w:eastAsia="Times New Roman" w:hAnsi="Times New Roman"/>
                <w:sz w:val="28"/>
                <w:szCs w:val="28"/>
              </w:rPr>
            </w:pPr>
            <w:r>
              <w:rPr>
                <w:rFonts w:ascii="Times New Roman" w:eastAsia="Times New Roman" w:hAnsi="Times New Roman"/>
                <w:sz w:val="28"/>
                <w:szCs w:val="28"/>
              </w:rPr>
              <w:t>For all Web browsers, the following must be enabled:</w:t>
            </w:r>
          </w:p>
          <w:p w14:paraId="479BF049" w14:textId="77777777" w:rsidR="00D449DB" w:rsidRDefault="00E742F0">
            <w:pPr>
              <w:numPr>
                <w:ilvl w:val="0"/>
                <w:numId w:val="6"/>
              </w:numPr>
              <w:ind w:right="76"/>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Cookies</w:t>
            </w:r>
          </w:p>
          <w:p w14:paraId="445DF0FE" w14:textId="77777777" w:rsidR="00D449DB" w:rsidRDefault="00E742F0">
            <w:pPr>
              <w:numPr>
                <w:ilvl w:val="0"/>
                <w:numId w:val="6"/>
              </w:numPr>
              <w:ind w:right="76"/>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Java script</w:t>
            </w:r>
          </w:p>
        </w:tc>
      </w:tr>
    </w:tbl>
    <w:p w14:paraId="23B656C7" w14:textId="77777777" w:rsidR="00D449DB" w:rsidRDefault="00D449DB">
      <w:pPr>
        <w:spacing w:line="360" w:lineRule="auto"/>
        <w:jc w:val="center"/>
        <w:rPr>
          <w:rFonts w:ascii="Times New Roman" w:eastAsia="Times New Roman" w:hAnsi="Times New Roman"/>
          <w:color w:val="000000"/>
          <w:sz w:val="28"/>
          <w:szCs w:val="28"/>
        </w:rPr>
        <w:sectPr w:rsidR="00D449DB">
          <w:pgSz w:w="11906" w:h="16838"/>
          <w:pgMar w:top="1440" w:right="1800" w:bottom="1440" w:left="1800" w:header="720" w:footer="720" w:gutter="0"/>
          <w:cols w:space="720"/>
        </w:sectPr>
      </w:pPr>
    </w:p>
    <w:p w14:paraId="252BD60E" w14:textId="77777777" w:rsidR="00D449DB" w:rsidRDefault="00D449DB">
      <w:pPr>
        <w:rPr>
          <w:rFonts w:ascii="Times New Roman" w:eastAsia="Times New Roman" w:hAnsi="Times New Roman"/>
          <w:sz w:val="28"/>
          <w:szCs w:val="28"/>
        </w:rPr>
      </w:pPr>
    </w:p>
    <w:p w14:paraId="1DBF8EAF"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Hardware Specifications:</w:t>
      </w:r>
    </w:p>
    <w:p w14:paraId="58D1A0DF" w14:textId="77777777" w:rsidR="00D449DB" w:rsidRDefault="00D449DB">
      <w:pPr>
        <w:rPr>
          <w:rFonts w:ascii="Times New Roman" w:eastAsia="Times New Roman" w:hAnsi="Times New Roman"/>
          <w:sz w:val="28"/>
          <w:szCs w:val="28"/>
        </w:rPr>
      </w:pPr>
    </w:p>
    <w:tbl>
      <w:tblPr>
        <w:tblStyle w:val="Style20"/>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75"/>
        <w:gridCol w:w="4245"/>
      </w:tblGrid>
      <w:tr w:rsidR="00D449DB" w14:paraId="50A842B2" w14:textId="77777777">
        <w:trPr>
          <w:trHeight w:val="900"/>
        </w:trPr>
        <w:tc>
          <w:tcPr>
            <w:tcW w:w="4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567EB" w14:textId="77777777" w:rsidR="00D449DB" w:rsidRDefault="00D449DB">
            <w:pPr>
              <w:jc w:val="center"/>
              <w:rPr>
                <w:rFonts w:ascii="Times New Roman" w:eastAsia="Times New Roman" w:hAnsi="Times New Roman"/>
                <w:b/>
                <w:sz w:val="28"/>
                <w:szCs w:val="28"/>
              </w:rPr>
            </w:pPr>
          </w:p>
          <w:p w14:paraId="3940AB91" w14:textId="77777777" w:rsidR="00D449DB" w:rsidRDefault="00E742F0">
            <w:pPr>
              <w:jc w:val="center"/>
              <w:rPr>
                <w:rFonts w:ascii="Times New Roman" w:eastAsia="Times New Roman" w:hAnsi="Times New Roman"/>
                <w:sz w:val="28"/>
                <w:szCs w:val="28"/>
              </w:rPr>
            </w:pPr>
            <w:r>
              <w:rPr>
                <w:rFonts w:ascii="Times New Roman" w:eastAsia="Times New Roman" w:hAnsi="Times New Roman"/>
                <w:b/>
                <w:sz w:val="28"/>
                <w:szCs w:val="28"/>
              </w:rPr>
              <w:t>REQUIREMENT</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2A3A2" w14:textId="77777777" w:rsidR="00D449DB" w:rsidRDefault="00D449DB">
            <w:pPr>
              <w:jc w:val="center"/>
              <w:rPr>
                <w:rFonts w:ascii="Times New Roman" w:eastAsia="Times New Roman" w:hAnsi="Times New Roman"/>
                <w:b/>
                <w:sz w:val="28"/>
                <w:szCs w:val="28"/>
              </w:rPr>
            </w:pPr>
          </w:p>
          <w:p w14:paraId="5D4C3C0A" w14:textId="77777777" w:rsidR="00D449DB" w:rsidRDefault="00E742F0">
            <w:pPr>
              <w:jc w:val="center"/>
              <w:rPr>
                <w:rFonts w:ascii="Times New Roman" w:eastAsia="Times New Roman" w:hAnsi="Times New Roman"/>
                <w:sz w:val="28"/>
                <w:szCs w:val="28"/>
              </w:rPr>
            </w:pPr>
            <w:r>
              <w:rPr>
                <w:rFonts w:ascii="Times New Roman" w:eastAsia="Times New Roman" w:hAnsi="Times New Roman"/>
                <w:b/>
                <w:sz w:val="28"/>
                <w:szCs w:val="28"/>
              </w:rPr>
              <w:t>SPECIFICATIONS</w:t>
            </w:r>
          </w:p>
        </w:tc>
      </w:tr>
      <w:tr w:rsidR="00D449DB" w14:paraId="5548BA0F" w14:textId="77777777">
        <w:trPr>
          <w:trHeight w:val="1245"/>
        </w:trPr>
        <w:tc>
          <w:tcPr>
            <w:tcW w:w="4275" w:type="dxa"/>
            <w:tcBorders>
              <w:top w:val="single" w:sz="4" w:space="0" w:color="000000"/>
              <w:left w:val="single" w:sz="4" w:space="0" w:color="000000"/>
              <w:bottom w:val="single" w:sz="4" w:space="0" w:color="000000"/>
              <w:right w:val="single" w:sz="4" w:space="0" w:color="000000"/>
            </w:tcBorders>
          </w:tcPr>
          <w:p w14:paraId="62137DA7" w14:textId="77777777" w:rsidR="00D449DB" w:rsidRDefault="00E742F0">
            <w:pPr>
              <w:jc w:val="both"/>
              <w:rPr>
                <w:rFonts w:ascii="Times New Roman" w:eastAsia="Times New Roman" w:hAnsi="Times New Roman"/>
                <w:sz w:val="28"/>
                <w:szCs w:val="28"/>
              </w:rPr>
            </w:pPr>
            <w:r>
              <w:rPr>
                <w:rFonts w:ascii="Times New Roman" w:eastAsia="Times New Roman" w:hAnsi="Times New Roman"/>
                <w:sz w:val="28"/>
                <w:szCs w:val="28"/>
              </w:rPr>
              <w:t>Operating system</w:t>
            </w:r>
          </w:p>
        </w:tc>
        <w:tc>
          <w:tcPr>
            <w:tcW w:w="4245" w:type="dxa"/>
            <w:tcBorders>
              <w:top w:val="single" w:sz="4" w:space="0" w:color="000000"/>
              <w:left w:val="single" w:sz="4" w:space="0" w:color="000000"/>
              <w:bottom w:val="single" w:sz="4" w:space="0" w:color="000000"/>
              <w:right w:val="single" w:sz="4" w:space="0" w:color="000000"/>
            </w:tcBorders>
          </w:tcPr>
          <w:p w14:paraId="20C86B74" w14:textId="77777777" w:rsidR="00D449DB" w:rsidRDefault="00E742F0">
            <w:pPr>
              <w:numPr>
                <w:ilvl w:val="0"/>
                <w:numId w:val="7"/>
              </w:numPr>
              <w:jc w:val="both"/>
              <w:rPr>
                <w:rFonts w:ascii="Times New Roman" w:eastAsia="Times New Roman" w:hAnsi="Times New Roman"/>
                <w:sz w:val="28"/>
                <w:szCs w:val="28"/>
              </w:rPr>
            </w:pPr>
            <w:r>
              <w:rPr>
                <w:rFonts w:ascii="Times New Roman" w:eastAsia="Times New Roman" w:hAnsi="Times New Roman"/>
                <w:sz w:val="28"/>
                <w:szCs w:val="28"/>
              </w:rPr>
              <w:t>Microsoft windows</w:t>
            </w:r>
          </w:p>
          <w:p w14:paraId="43CEF750" w14:textId="77777777" w:rsidR="00D449DB" w:rsidRDefault="00E742F0">
            <w:pPr>
              <w:numPr>
                <w:ilvl w:val="0"/>
                <w:numId w:val="7"/>
              </w:numPr>
              <w:jc w:val="both"/>
              <w:rPr>
                <w:rFonts w:ascii="Times New Roman" w:eastAsia="Times New Roman" w:hAnsi="Times New Roman"/>
                <w:sz w:val="28"/>
                <w:szCs w:val="28"/>
              </w:rPr>
            </w:pPr>
            <w:r>
              <w:rPr>
                <w:rFonts w:ascii="Times New Roman" w:eastAsia="Times New Roman" w:hAnsi="Times New Roman"/>
                <w:sz w:val="28"/>
                <w:szCs w:val="28"/>
              </w:rPr>
              <w:t>Unix</w:t>
            </w:r>
          </w:p>
          <w:p w14:paraId="75F29E69" w14:textId="77777777" w:rsidR="00D449DB" w:rsidRDefault="00E742F0">
            <w:pPr>
              <w:numPr>
                <w:ilvl w:val="0"/>
                <w:numId w:val="7"/>
              </w:numPr>
              <w:jc w:val="both"/>
              <w:rPr>
                <w:rFonts w:ascii="Times New Roman" w:eastAsia="Times New Roman" w:hAnsi="Times New Roman"/>
                <w:sz w:val="28"/>
                <w:szCs w:val="28"/>
              </w:rPr>
            </w:pPr>
            <w:r>
              <w:rPr>
                <w:rFonts w:ascii="Times New Roman" w:eastAsia="Times New Roman" w:hAnsi="Times New Roman"/>
                <w:sz w:val="28"/>
                <w:szCs w:val="28"/>
              </w:rPr>
              <w:t>Linux</w:t>
            </w:r>
          </w:p>
          <w:p w14:paraId="77B426FD" w14:textId="77777777" w:rsidR="00D449DB" w:rsidRDefault="00D449DB">
            <w:pPr>
              <w:jc w:val="both"/>
              <w:rPr>
                <w:rFonts w:ascii="Times New Roman" w:eastAsia="Times New Roman" w:hAnsi="Times New Roman"/>
                <w:sz w:val="28"/>
                <w:szCs w:val="28"/>
              </w:rPr>
            </w:pPr>
          </w:p>
        </w:tc>
      </w:tr>
      <w:tr w:rsidR="00D449DB" w14:paraId="305D0B55" w14:textId="77777777">
        <w:trPr>
          <w:trHeight w:val="1275"/>
        </w:trPr>
        <w:tc>
          <w:tcPr>
            <w:tcW w:w="4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6BEEB" w14:textId="77777777" w:rsidR="00D449DB" w:rsidRDefault="00E742F0">
            <w:pPr>
              <w:jc w:val="both"/>
              <w:rPr>
                <w:rFonts w:ascii="Times New Roman" w:eastAsia="Times New Roman" w:hAnsi="Times New Roman"/>
                <w:sz w:val="28"/>
                <w:szCs w:val="28"/>
              </w:rPr>
            </w:pPr>
            <w:r>
              <w:rPr>
                <w:rFonts w:ascii="Times New Roman" w:eastAsia="Times New Roman" w:hAnsi="Times New Roman"/>
                <w:sz w:val="28"/>
                <w:szCs w:val="28"/>
              </w:rPr>
              <w:t>Processing</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725AC"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Minimum: 4 CPU cores for one user. For each deployment, a sizing exercise is highly recommended.</w:t>
            </w:r>
          </w:p>
        </w:tc>
      </w:tr>
      <w:tr w:rsidR="00D449DB" w14:paraId="21175A14" w14:textId="77777777">
        <w:trPr>
          <w:trHeight w:val="765"/>
        </w:trPr>
        <w:tc>
          <w:tcPr>
            <w:tcW w:w="4275" w:type="dxa"/>
            <w:tcBorders>
              <w:top w:val="single" w:sz="4" w:space="0" w:color="000000"/>
              <w:left w:val="single" w:sz="4" w:space="0" w:color="000000"/>
              <w:bottom w:val="single" w:sz="4" w:space="0" w:color="000000"/>
              <w:right w:val="single" w:sz="4" w:space="0" w:color="000000"/>
            </w:tcBorders>
          </w:tcPr>
          <w:p w14:paraId="7C88792B" w14:textId="77777777" w:rsidR="00D449DB" w:rsidRDefault="00E742F0">
            <w:pPr>
              <w:jc w:val="both"/>
              <w:rPr>
                <w:rFonts w:ascii="Times New Roman" w:eastAsia="Times New Roman" w:hAnsi="Times New Roman"/>
                <w:sz w:val="28"/>
                <w:szCs w:val="28"/>
              </w:rPr>
            </w:pPr>
            <w:r>
              <w:rPr>
                <w:rFonts w:ascii="Times New Roman" w:eastAsia="Times New Roman" w:hAnsi="Times New Roman"/>
                <w:sz w:val="28"/>
                <w:szCs w:val="28"/>
              </w:rPr>
              <w:t>RAM</w:t>
            </w:r>
          </w:p>
        </w:tc>
        <w:tc>
          <w:tcPr>
            <w:tcW w:w="4245" w:type="dxa"/>
            <w:tcBorders>
              <w:top w:val="single" w:sz="4" w:space="0" w:color="000000"/>
              <w:left w:val="single" w:sz="4" w:space="0" w:color="000000"/>
              <w:bottom w:val="single" w:sz="4" w:space="0" w:color="000000"/>
              <w:right w:val="single" w:sz="4" w:space="0" w:color="000000"/>
            </w:tcBorders>
          </w:tcPr>
          <w:p w14:paraId="1A9D56CB"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 xml:space="preserve">Minimum 8 GB. </w:t>
            </w:r>
          </w:p>
        </w:tc>
      </w:tr>
      <w:tr w:rsidR="00D449DB" w14:paraId="33EC6D33" w14:textId="77777777">
        <w:trPr>
          <w:trHeight w:val="915"/>
        </w:trPr>
        <w:tc>
          <w:tcPr>
            <w:tcW w:w="4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76AD0"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Operating system specifications</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97439"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File descriptor limit set to 8192 on UNIX and Linux</w:t>
            </w:r>
          </w:p>
        </w:tc>
      </w:tr>
      <w:tr w:rsidR="00D449DB" w14:paraId="0C0EEC54" w14:textId="77777777">
        <w:trPr>
          <w:trHeight w:val="1350"/>
        </w:trPr>
        <w:tc>
          <w:tcPr>
            <w:tcW w:w="4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603BD"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Disk space</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A24B5"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A minimum of 7 GB of free space is required to install the software.</w:t>
            </w:r>
          </w:p>
        </w:tc>
      </w:tr>
    </w:tbl>
    <w:p w14:paraId="338D0B50" w14:textId="77777777" w:rsidR="00D449DB" w:rsidRDefault="00D449DB">
      <w:pPr>
        <w:rPr>
          <w:rFonts w:ascii="Times New Roman" w:eastAsia="Times New Roman" w:hAnsi="Times New Roman"/>
          <w:sz w:val="28"/>
          <w:szCs w:val="28"/>
        </w:rPr>
      </w:pPr>
    </w:p>
    <w:p w14:paraId="44F7C9C3" w14:textId="77777777" w:rsidR="00D449DB" w:rsidRDefault="00D449DB">
      <w:pPr>
        <w:jc w:val="both"/>
        <w:rPr>
          <w:rFonts w:ascii="Times New Roman" w:eastAsia="Times New Roman" w:hAnsi="Times New Roman"/>
          <w:color w:val="35475C"/>
          <w:sz w:val="28"/>
          <w:szCs w:val="28"/>
        </w:rPr>
        <w:sectPr w:rsidR="00D449DB">
          <w:pgSz w:w="11906" w:h="16838"/>
          <w:pgMar w:top="1440" w:right="1800" w:bottom="1440" w:left="1800" w:header="720" w:footer="720" w:gutter="0"/>
          <w:cols w:space="720"/>
        </w:sectPr>
      </w:pPr>
    </w:p>
    <w:p w14:paraId="7104258A" w14:textId="77777777" w:rsidR="00D449DB" w:rsidRDefault="00E742F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CHAPTER 4</w:t>
      </w:r>
    </w:p>
    <w:p w14:paraId="472107F5" w14:textId="77777777" w:rsidR="00D449DB" w:rsidRDefault="00D449DB">
      <w:pPr>
        <w:jc w:val="center"/>
        <w:rPr>
          <w:rFonts w:ascii="Times New Roman" w:eastAsia="Times New Roman" w:hAnsi="Times New Roman"/>
          <w:b/>
          <w:color w:val="000000"/>
          <w:sz w:val="28"/>
          <w:szCs w:val="28"/>
        </w:rPr>
      </w:pPr>
    </w:p>
    <w:p w14:paraId="593B2056" w14:textId="77777777" w:rsidR="00D449DB" w:rsidRDefault="00E742F0">
      <w:pPr>
        <w:ind w:left="1440" w:firstLine="72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EXPERIMENTAL INVESTIGATIONS</w:t>
      </w:r>
    </w:p>
    <w:p w14:paraId="4C547761" w14:textId="77777777" w:rsidR="00D449DB" w:rsidRDefault="00D449DB">
      <w:pPr>
        <w:ind w:left="1440" w:firstLine="720"/>
        <w:jc w:val="both"/>
        <w:rPr>
          <w:rFonts w:ascii="Times New Roman" w:eastAsia="Times New Roman" w:hAnsi="Times New Roman"/>
          <w:b/>
          <w:color w:val="000000"/>
          <w:sz w:val="28"/>
          <w:szCs w:val="28"/>
        </w:rPr>
      </w:pPr>
    </w:p>
    <w:p w14:paraId="5F74B2E8" w14:textId="77777777" w:rsidR="00D449DB" w:rsidRDefault="00D449DB">
      <w:pPr>
        <w:ind w:left="1440" w:firstLine="720"/>
        <w:jc w:val="both"/>
        <w:rPr>
          <w:rFonts w:ascii="Times New Roman" w:eastAsia="Times New Roman" w:hAnsi="Times New Roman"/>
          <w:b/>
          <w:color w:val="000000"/>
          <w:sz w:val="28"/>
          <w:szCs w:val="28"/>
        </w:rPr>
      </w:pPr>
    </w:p>
    <w:p w14:paraId="1B0052FD" w14:textId="77777777" w:rsidR="00D449DB" w:rsidRDefault="00D449DB">
      <w:pPr>
        <w:ind w:left="1440" w:firstLine="720"/>
        <w:jc w:val="both"/>
        <w:rPr>
          <w:rFonts w:ascii="Times New Roman" w:eastAsia="Times New Roman" w:hAnsi="Times New Roman"/>
          <w:b/>
          <w:color w:val="000000"/>
          <w:sz w:val="28"/>
          <w:szCs w:val="28"/>
        </w:rPr>
      </w:pPr>
    </w:p>
    <w:p w14:paraId="767C6C2E" w14:textId="77777777" w:rsidR="00D449DB" w:rsidRDefault="00E742F0">
      <w:pPr>
        <w:spacing w:after="15"/>
        <w:ind w:left="-5" w:right="76"/>
        <w:jc w:val="both"/>
        <w:rPr>
          <w:rFonts w:ascii="Times New Roman" w:eastAsia="Times New Roman" w:hAnsi="Times New Roman"/>
          <w:sz w:val="28"/>
          <w:szCs w:val="28"/>
        </w:rPr>
      </w:pPr>
      <w:r>
        <w:rPr>
          <w:rFonts w:ascii="Times New Roman" w:eastAsia="Times New Roman" w:hAnsi="Times New Roman"/>
          <w:sz w:val="28"/>
          <w:szCs w:val="28"/>
        </w:rPr>
        <w:t>Analysis or the investigation made while working on the solution:</w:t>
      </w:r>
    </w:p>
    <w:p w14:paraId="1E4F0A5D" w14:textId="77777777" w:rsidR="00D449DB" w:rsidRDefault="00D449DB">
      <w:pPr>
        <w:spacing w:after="15"/>
        <w:ind w:left="-5" w:right="76"/>
        <w:jc w:val="both"/>
        <w:rPr>
          <w:rFonts w:ascii="Times New Roman" w:eastAsia="Times New Roman" w:hAnsi="Times New Roman"/>
          <w:sz w:val="28"/>
          <w:szCs w:val="28"/>
        </w:rPr>
      </w:pPr>
    </w:p>
    <w:p w14:paraId="594D49C1" w14:textId="77777777" w:rsidR="00D449DB" w:rsidRDefault="00E742F0">
      <w:pPr>
        <w:spacing w:after="25"/>
        <w:jc w:val="both"/>
        <w:rPr>
          <w:rFonts w:ascii="Times New Roman" w:eastAsia="Times New Roman" w:hAnsi="Times New Roman"/>
          <w:sz w:val="28"/>
          <w:szCs w:val="28"/>
        </w:rPr>
      </w:pPr>
      <w:r>
        <w:rPr>
          <w:rFonts w:ascii="Times New Roman" w:eastAsia="Times New Roman" w:hAnsi="Times New Roman"/>
          <w:sz w:val="28"/>
          <w:szCs w:val="28"/>
        </w:rPr>
        <w:t xml:space="preserve">While working on the solution we investigated on what is </w:t>
      </w:r>
      <w:r>
        <w:rPr>
          <w:rFonts w:ascii="Times New Roman" w:eastAsia="Times New Roman" w:hAnsi="Times New Roman"/>
          <w:color w:val="35475C"/>
          <w:sz w:val="28"/>
          <w:szCs w:val="28"/>
        </w:rPr>
        <w:t>Arrhythmia</w:t>
      </w:r>
      <w:r>
        <w:rPr>
          <w:rFonts w:ascii="Times New Roman" w:eastAsia="Times New Roman" w:hAnsi="Times New Roman"/>
          <w:color w:val="35475C"/>
          <w:sz w:val="32"/>
          <w:szCs w:val="32"/>
        </w:rPr>
        <w:t xml:space="preserve"> </w:t>
      </w:r>
      <w:r>
        <w:rPr>
          <w:rFonts w:ascii="Times New Roman" w:eastAsia="Times New Roman" w:hAnsi="Times New Roman"/>
          <w:color w:val="35475C"/>
          <w:sz w:val="28"/>
          <w:szCs w:val="28"/>
        </w:rPr>
        <w:t>Detection,</w:t>
      </w:r>
      <w:r>
        <w:rPr>
          <w:rFonts w:ascii="Times New Roman" w:eastAsia="Times New Roman" w:hAnsi="Times New Roman"/>
          <w:b/>
          <w:color w:val="35475C"/>
          <w:sz w:val="32"/>
          <w:szCs w:val="32"/>
        </w:rPr>
        <w:t xml:space="preserve"> </w:t>
      </w:r>
      <w:r>
        <w:rPr>
          <w:rFonts w:ascii="Times New Roman" w:eastAsia="Times New Roman" w:hAnsi="Times New Roman"/>
          <w:sz w:val="28"/>
          <w:szCs w:val="28"/>
        </w:rPr>
        <w:t>IBM cloud, IBM Watson studio, Machine Learning service, Cloud Object Storage. The key role on investigation is collection of data set.</w:t>
      </w:r>
    </w:p>
    <w:p w14:paraId="05136542" w14:textId="77777777" w:rsidR="00D449DB" w:rsidRDefault="00D449DB">
      <w:pPr>
        <w:spacing w:after="25"/>
        <w:jc w:val="both"/>
        <w:rPr>
          <w:rFonts w:ascii="Times New Roman" w:eastAsia="Times New Roman" w:hAnsi="Times New Roman"/>
          <w:sz w:val="28"/>
          <w:szCs w:val="28"/>
        </w:rPr>
      </w:pPr>
    </w:p>
    <w:p w14:paraId="542036EB" w14:textId="77777777" w:rsidR="00D449DB" w:rsidRDefault="00E742F0">
      <w:pPr>
        <w:spacing w:after="21"/>
        <w:ind w:right="76"/>
        <w:jc w:val="both"/>
        <w:rPr>
          <w:rFonts w:ascii="Times New Roman" w:eastAsia="Times New Roman" w:hAnsi="Times New Roman"/>
          <w:sz w:val="28"/>
          <w:szCs w:val="28"/>
        </w:rPr>
      </w:pPr>
      <w:r>
        <w:rPr>
          <w:rFonts w:ascii="Times New Roman" w:eastAsia="Times New Roman" w:hAnsi="Times New Roman"/>
          <w:b/>
          <w:sz w:val="28"/>
          <w:szCs w:val="28"/>
        </w:rPr>
        <w:t>IBM Cloud Account</w:t>
      </w:r>
      <w:r>
        <w:rPr>
          <w:rFonts w:ascii="Times New Roman" w:eastAsia="Times New Roman" w:hAnsi="Times New Roman"/>
          <w:sz w:val="28"/>
          <w:szCs w:val="28"/>
        </w:rPr>
        <w:t xml:space="preserve">: </w:t>
      </w:r>
    </w:p>
    <w:p w14:paraId="72E7BA12" w14:textId="77777777" w:rsidR="00D449DB" w:rsidRDefault="00D449DB">
      <w:pPr>
        <w:spacing w:after="21"/>
        <w:ind w:right="76"/>
        <w:jc w:val="both"/>
        <w:rPr>
          <w:rFonts w:ascii="Times New Roman" w:eastAsia="Times New Roman" w:hAnsi="Times New Roman"/>
          <w:sz w:val="28"/>
          <w:szCs w:val="28"/>
        </w:rPr>
      </w:pPr>
    </w:p>
    <w:p w14:paraId="3EDA498A" w14:textId="77777777" w:rsidR="00D449DB" w:rsidRDefault="00E742F0">
      <w:pPr>
        <w:spacing w:after="21"/>
        <w:ind w:right="76" w:firstLine="720"/>
        <w:jc w:val="both"/>
        <w:rPr>
          <w:rFonts w:ascii="Times New Roman" w:eastAsia="Times New Roman" w:hAnsi="Times New Roman"/>
          <w:sz w:val="28"/>
          <w:szCs w:val="28"/>
        </w:rPr>
      </w:pPr>
      <w:r>
        <w:rPr>
          <w:rFonts w:ascii="Times New Roman" w:eastAsia="Times New Roman" w:hAnsi="Times New Roman"/>
          <w:sz w:val="28"/>
          <w:szCs w:val="28"/>
        </w:rPr>
        <w:t xml:space="preserve">IBM Acquired soft layer, a public cloud platform, to serve as the foundation for its I a </w:t>
      </w:r>
      <w:proofErr w:type="spellStart"/>
      <w:r>
        <w:rPr>
          <w:rFonts w:ascii="Times New Roman" w:eastAsia="Times New Roman" w:hAnsi="Times New Roman"/>
          <w:sz w:val="28"/>
          <w:szCs w:val="28"/>
        </w:rPr>
        <w:t>a</w:t>
      </w:r>
      <w:proofErr w:type="spellEnd"/>
      <w:r>
        <w:rPr>
          <w:rFonts w:ascii="Times New Roman" w:eastAsia="Times New Roman" w:hAnsi="Times New Roman"/>
          <w:sz w:val="28"/>
          <w:szCs w:val="28"/>
        </w:rPr>
        <w:t xml:space="preserve"> S offering. In October 2016, IBM rolled the soft layer brand under its Blue mix brand of P a </w:t>
      </w:r>
      <w:proofErr w:type="spellStart"/>
      <w:r>
        <w:rPr>
          <w:rFonts w:ascii="Times New Roman" w:eastAsia="Times New Roman" w:hAnsi="Times New Roman"/>
          <w:sz w:val="28"/>
          <w:szCs w:val="28"/>
        </w:rPr>
        <w:t>a</w:t>
      </w:r>
      <w:proofErr w:type="spellEnd"/>
      <w:r>
        <w:rPr>
          <w:rFonts w:ascii="Times New Roman" w:eastAsia="Times New Roman" w:hAnsi="Times New Roman"/>
          <w:sz w:val="28"/>
          <w:szCs w:val="28"/>
        </w:rPr>
        <w:t xml:space="preserve"> S offerings, giving users to access both I a </w:t>
      </w:r>
      <w:proofErr w:type="spellStart"/>
      <w:r>
        <w:rPr>
          <w:rFonts w:ascii="Times New Roman" w:eastAsia="Times New Roman" w:hAnsi="Times New Roman"/>
          <w:sz w:val="28"/>
          <w:szCs w:val="28"/>
        </w:rPr>
        <w:t>a</w:t>
      </w:r>
      <w:proofErr w:type="spellEnd"/>
      <w:r>
        <w:rPr>
          <w:rFonts w:ascii="Times New Roman" w:eastAsia="Times New Roman" w:hAnsi="Times New Roman"/>
          <w:sz w:val="28"/>
          <w:szCs w:val="28"/>
        </w:rPr>
        <w:t xml:space="preserve"> S and P a </w:t>
      </w:r>
      <w:proofErr w:type="spellStart"/>
      <w:r>
        <w:rPr>
          <w:rFonts w:ascii="Times New Roman" w:eastAsia="Times New Roman" w:hAnsi="Times New Roman"/>
          <w:sz w:val="28"/>
          <w:szCs w:val="28"/>
        </w:rPr>
        <w:t>a</w:t>
      </w:r>
      <w:proofErr w:type="spellEnd"/>
      <w:r>
        <w:rPr>
          <w:rFonts w:ascii="Times New Roman" w:eastAsia="Times New Roman" w:hAnsi="Times New Roman"/>
          <w:sz w:val="28"/>
          <w:szCs w:val="28"/>
        </w:rPr>
        <w:t xml:space="preserve"> 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14:paraId="5743F67E" w14:textId="77777777" w:rsidR="00D449DB" w:rsidRDefault="00D449DB">
      <w:pPr>
        <w:spacing w:after="21"/>
        <w:ind w:right="76" w:firstLine="720"/>
        <w:jc w:val="both"/>
        <w:rPr>
          <w:rFonts w:ascii="Times New Roman" w:eastAsia="Times New Roman" w:hAnsi="Times New Roman"/>
          <w:sz w:val="28"/>
          <w:szCs w:val="28"/>
        </w:rPr>
      </w:pPr>
    </w:p>
    <w:p w14:paraId="655424ED" w14:textId="77777777" w:rsidR="00D449DB" w:rsidRDefault="00E742F0">
      <w:pPr>
        <w:spacing w:after="25"/>
        <w:jc w:val="both"/>
        <w:rPr>
          <w:rFonts w:ascii="Times New Roman" w:eastAsia="Times New Roman" w:hAnsi="Times New Roman"/>
          <w:sz w:val="28"/>
          <w:szCs w:val="28"/>
        </w:rPr>
      </w:pPr>
      <w:r>
        <w:rPr>
          <w:rFonts w:ascii="Times New Roman" w:eastAsia="Times New Roman" w:hAnsi="Times New Roman"/>
          <w:sz w:val="28"/>
          <w:szCs w:val="28"/>
        </w:rPr>
        <w:t xml:space="preserve"> </w:t>
      </w:r>
      <w:r>
        <w:rPr>
          <w:rFonts w:ascii="Times New Roman" w:eastAsia="Times New Roman" w:hAnsi="Times New Roman"/>
          <w:sz w:val="28"/>
          <w:szCs w:val="28"/>
        </w:rPr>
        <w:tab/>
        <w:t xml:space="preserve">Creating the IBM cloud account by going to the IBM cloud login page and click create on IBM cloud account. Enter our IBM id and an ID is created based on the email that we enter. Completing the remaining fields with our information and click create account by this the account is created. </w:t>
      </w:r>
    </w:p>
    <w:p w14:paraId="68197A2D" w14:textId="77777777" w:rsidR="00D449DB" w:rsidRDefault="00D449DB">
      <w:pPr>
        <w:spacing w:after="15" w:line="360" w:lineRule="auto"/>
        <w:ind w:left="-5" w:right="76"/>
        <w:jc w:val="both"/>
        <w:rPr>
          <w:rFonts w:ascii="Times New Roman" w:eastAsia="Times New Roman" w:hAnsi="Times New Roman"/>
          <w:sz w:val="28"/>
          <w:szCs w:val="28"/>
        </w:rPr>
        <w:sectPr w:rsidR="00D449DB">
          <w:pgSz w:w="11906" w:h="16838"/>
          <w:pgMar w:top="1440" w:right="1800" w:bottom="1440" w:left="1800" w:header="720" w:footer="720" w:gutter="0"/>
          <w:cols w:space="720"/>
        </w:sectPr>
      </w:pPr>
    </w:p>
    <w:p w14:paraId="347107A2" w14:textId="77777777" w:rsidR="00D449DB" w:rsidRDefault="00E742F0">
      <w:pPr>
        <w:ind w:right="3442"/>
        <w:rPr>
          <w:rFonts w:ascii="Times New Roman" w:eastAsia="Times New Roman" w:hAnsi="Times New Roman"/>
          <w:sz w:val="28"/>
          <w:szCs w:val="28"/>
        </w:rPr>
      </w:pPr>
      <w:r>
        <w:rPr>
          <w:rFonts w:ascii="Times New Roman" w:eastAsia="Times New Roman" w:hAnsi="Times New Roman"/>
          <w:b/>
          <w:sz w:val="28"/>
          <w:szCs w:val="28"/>
        </w:rPr>
        <w:lastRenderedPageBreak/>
        <w:t>Data set collection</w:t>
      </w:r>
      <w:r>
        <w:rPr>
          <w:rFonts w:ascii="Times New Roman" w:eastAsia="Times New Roman" w:hAnsi="Times New Roman"/>
          <w:sz w:val="28"/>
          <w:szCs w:val="28"/>
        </w:rPr>
        <w:t xml:space="preserve">: </w:t>
      </w:r>
    </w:p>
    <w:p w14:paraId="6F3EB248" w14:textId="77777777" w:rsidR="00D449DB" w:rsidRDefault="00D449DB">
      <w:pPr>
        <w:ind w:right="3442"/>
        <w:rPr>
          <w:rFonts w:ascii="Times New Roman" w:eastAsia="Times New Roman" w:hAnsi="Times New Roman"/>
          <w:sz w:val="28"/>
          <w:szCs w:val="28"/>
        </w:rPr>
      </w:pPr>
    </w:p>
    <w:p w14:paraId="534A6B97" w14:textId="77777777" w:rsidR="00D449DB" w:rsidRDefault="00D449DB">
      <w:pPr>
        <w:ind w:right="3442"/>
        <w:rPr>
          <w:rFonts w:ascii="Times New Roman" w:eastAsia="Times New Roman" w:hAnsi="Times New Roman"/>
          <w:sz w:val="28"/>
          <w:szCs w:val="28"/>
        </w:rPr>
      </w:pPr>
    </w:p>
    <w:p w14:paraId="690E6E5F" w14:textId="77777777" w:rsidR="00D449DB" w:rsidRDefault="00E742F0">
      <w:pPr>
        <w:numPr>
          <w:ilvl w:val="0"/>
          <w:numId w:val="8"/>
        </w:numPr>
        <w:spacing w:after="15" w:line="360" w:lineRule="auto"/>
        <w:ind w:right="76"/>
        <w:rPr>
          <w:rFonts w:ascii="Times New Roman" w:eastAsia="Times New Roman" w:hAnsi="Times New Roman"/>
          <w:sz w:val="28"/>
          <w:szCs w:val="28"/>
          <w:highlight w:val="white"/>
        </w:rPr>
      </w:pPr>
      <w:r>
        <w:rPr>
          <w:rFonts w:ascii="Times New Roman" w:eastAsia="Times New Roman" w:hAnsi="Times New Roman"/>
          <w:sz w:val="28"/>
          <w:szCs w:val="28"/>
          <w:highlight w:val="white"/>
        </w:rPr>
        <w:t>kaggle.com</w:t>
      </w:r>
    </w:p>
    <w:p w14:paraId="69AD2FA4" w14:textId="77777777" w:rsidR="00D449DB" w:rsidRDefault="00E742F0">
      <w:pPr>
        <w:numPr>
          <w:ilvl w:val="0"/>
          <w:numId w:val="8"/>
        </w:numPr>
        <w:spacing w:after="15" w:line="360" w:lineRule="auto"/>
        <w:ind w:right="76"/>
        <w:rPr>
          <w:rFonts w:ascii="Times New Roman" w:eastAsia="Times New Roman" w:hAnsi="Times New Roman"/>
          <w:sz w:val="28"/>
          <w:szCs w:val="28"/>
          <w:highlight w:val="white"/>
        </w:rPr>
      </w:pPr>
      <w:r>
        <w:rPr>
          <w:rFonts w:ascii="Times New Roman" w:eastAsia="Times New Roman" w:hAnsi="Times New Roman"/>
          <w:sz w:val="28"/>
          <w:szCs w:val="28"/>
          <w:highlight w:val="white"/>
        </w:rPr>
        <w:t>data.gov</w:t>
      </w:r>
    </w:p>
    <w:p w14:paraId="34098D75" w14:textId="77777777" w:rsidR="00D449DB" w:rsidRDefault="00E742F0">
      <w:pPr>
        <w:numPr>
          <w:ilvl w:val="0"/>
          <w:numId w:val="8"/>
        </w:numPr>
        <w:spacing w:after="15" w:line="360" w:lineRule="auto"/>
        <w:ind w:right="76"/>
        <w:rPr>
          <w:rFonts w:ascii="Times New Roman" w:eastAsia="Times New Roman" w:hAnsi="Times New Roman"/>
          <w:sz w:val="28"/>
          <w:szCs w:val="28"/>
        </w:rPr>
      </w:pPr>
      <w:r>
        <w:rPr>
          <w:rFonts w:ascii="Times New Roman" w:eastAsia="Times New Roman" w:hAnsi="Times New Roman"/>
          <w:sz w:val="28"/>
          <w:szCs w:val="28"/>
          <w:highlight w:val="white"/>
        </w:rPr>
        <w:t>UCI machine learning repository.</w:t>
      </w:r>
    </w:p>
    <w:p w14:paraId="6D84840A" w14:textId="77777777" w:rsidR="00D449DB" w:rsidRDefault="00D449DB">
      <w:pPr>
        <w:jc w:val="both"/>
        <w:rPr>
          <w:rFonts w:ascii="Times New Roman" w:eastAsia="Times New Roman" w:hAnsi="Times New Roman"/>
          <w:color w:val="35475C"/>
          <w:sz w:val="28"/>
          <w:szCs w:val="28"/>
        </w:rPr>
      </w:pPr>
    </w:p>
    <w:p w14:paraId="0FCA58DD" w14:textId="77777777" w:rsidR="00D449DB" w:rsidRDefault="00D449DB">
      <w:pPr>
        <w:jc w:val="both"/>
        <w:rPr>
          <w:rFonts w:ascii="Times New Roman" w:eastAsia="Times New Roman" w:hAnsi="Times New Roman"/>
          <w:color w:val="35475C"/>
          <w:sz w:val="28"/>
          <w:szCs w:val="28"/>
        </w:rPr>
      </w:pPr>
    </w:p>
    <w:p w14:paraId="60BFD90B" w14:textId="77777777" w:rsidR="00D449DB" w:rsidRDefault="00D449DB">
      <w:pPr>
        <w:shd w:val="clear" w:color="auto" w:fill="FFFFFF"/>
        <w:rPr>
          <w:rFonts w:ascii="Arial" w:eastAsia="Arial" w:hAnsi="Arial" w:cs="Arial"/>
          <w:sz w:val="27"/>
          <w:szCs w:val="27"/>
          <w:highlight w:val="white"/>
        </w:rPr>
      </w:pPr>
    </w:p>
    <w:p w14:paraId="3AF67521" w14:textId="77777777" w:rsidR="00D449DB" w:rsidRPr="0000082E" w:rsidRDefault="00E742F0">
      <w:pPr>
        <w:shd w:val="clear" w:color="auto" w:fill="FFFFFF"/>
        <w:rPr>
          <w:rFonts w:ascii="Times New Roman" w:eastAsia="sans-serif" w:hAnsi="Times New Roman"/>
          <w:sz w:val="28"/>
          <w:szCs w:val="28"/>
        </w:rPr>
      </w:pPr>
      <w:r w:rsidRPr="0000082E">
        <w:rPr>
          <w:rFonts w:ascii="Times New Roman" w:eastAsia="Arial" w:hAnsi="Times New Roman"/>
          <w:sz w:val="28"/>
          <w:szCs w:val="28"/>
          <w:highlight w:val="white"/>
        </w:rPr>
        <w:t>The data set contains six classes:</w:t>
      </w:r>
    </w:p>
    <w:p w14:paraId="1BF84FAD" w14:textId="77777777" w:rsidR="00D449DB" w:rsidRPr="0000082E" w:rsidRDefault="00E742F0">
      <w:pPr>
        <w:numPr>
          <w:ilvl w:val="0"/>
          <w:numId w:val="9"/>
        </w:numPr>
        <w:spacing w:before="280"/>
        <w:jc w:val="both"/>
        <w:rPr>
          <w:rFonts w:ascii="Times New Roman" w:hAnsi="Times New Roman"/>
          <w:sz w:val="28"/>
          <w:szCs w:val="28"/>
        </w:rPr>
      </w:pPr>
      <w:r w:rsidRPr="0000082E">
        <w:rPr>
          <w:rFonts w:ascii="Times New Roman" w:hAnsi="Times New Roman"/>
          <w:sz w:val="28"/>
          <w:szCs w:val="28"/>
        </w:rPr>
        <w:t>Left Bundle Branch Block</w:t>
      </w:r>
    </w:p>
    <w:p w14:paraId="20156DC6" w14:textId="77777777" w:rsidR="00D449DB" w:rsidRPr="0000082E" w:rsidRDefault="00E742F0">
      <w:pPr>
        <w:numPr>
          <w:ilvl w:val="0"/>
          <w:numId w:val="9"/>
        </w:numPr>
        <w:jc w:val="both"/>
        <w:rPr>
          <w:rFonts w:ascii="Times New Roman" w:hAnsi="Times New Roman"/>
          <w:sz w:val="28"/>
          <w:szCs w:val="28"/>
        </w:rPr>
      </w:pPr>
      <w:r w:rsidRPr="0000082E">
        <w:rPr>
          <w:rFonts w:ascii="Times New Roman" w:hAnsi="Times New Roman"/>
          <w:sz w:val="28"/>
          <w:szCs w:val="28"/>
        </w:rPr>
        <w:t>Normal</w:t>
      </w:r>
    </w:p>
    <w:p w14:paraId="71211B2B" w14:textId="77777777" w:rsidR="00D449DB" w:rsidRPr="0000082E" w:rsidRDefault="00E742F0">
      <w:pPr>
        <w:numPr>
          <w:ilvl w:val="0"/>
          <w:numId w:val="9"/>
        </w:numPr>
        <w:jc w:val="both"/>
        <w:rPr>
          <w:rFonts w:ascii="Times New Roman" w:hAnsi="Times New Roman"/>
          <w:sz w:val="28"/>
          <w:szCs w:val="28"/>
        </w:rPr>
      </w:pPr>
      <w:r w:rsidRPr="0000082E">
        <w:rPr>
          <w:rFonts w:ascii="Times New Roman" w:hAnsi="Times New Roman"/>
          <w:sz w:val="28"/>
          <w:szCs w:val="28"/>
        </w:rPr>
        <w:t>Premature Atrial Contraction</w:t>
      </w:r>
    </w:p>
    <w:p w14:paraId="1E1C4373" w14:textId="77777777" w:rsidR="00D449DB" w:rsidRPr="0000082E" w:rsidRDefault="00E742F0">
      <w:pPr>
        <w:numPr>
          <w:ilvl w:val="0"/>
          <w:numId w:val="9"/>
        </w:numPr>
        <w:jc w:val="both"/>
        <w:rPr>
          <w:rFonts w:ascii="Times New Roman" w:hAnsi="Times New Roman"/>
          <w:sz w:val="28"/>
          <w:szCs w:val="28"/>
        </w:rPr>
      </w:pPr>
      <w:r w:rsidRPr="0000082E">
        <w:rPr>
          <w:rFonts w:ascii="Times New Roman" w:hAnsi="Times New Roman"/>
          <w:sz w:val="28"/>
          <w:szCs w:val="28"/>
        </w:rPr>
        <w:t>Premature Ventricular Contractions</w:t>
      </w:r>
    </w:p>
    <w:p w14:paraId="3D544BF3" w14:textId="77777777" w:rsidR="00D449DB" w:rsidRPr="0000082E" w:rsidRDefault="00E742F0">
      <w:pPr>
        <w:numPr>
          <w:ilvl w:val="0"/>
          <w:numId w:val="9"/>
        </w:numPr>
        <w:jc w:val="both"/>
        <w:rPr>
          <w:rFonts w:ascii="Times New Roman" w:hAnsi="Times New Roman"/>
          <w:sz w:val="28"/>
          <w:szCs w:val="28"/>
        </w:rPr>
      </w:pPr>
      <w:r w:rsidRPr="0000082E">
        <w:rPr>
          <w:rFonts w:ascii="Times New Roman" w:hAnsi="Times New Roman"/>
          <w:sz w:val="28"/>
          <w:szCs w:val="28"/>
        </w:rPr>
        <w:t>Right Bundle Branch Block</w:t>
      </w:r>
    </w:p>
    <w:p w14:paraId="65F27374" w14:textId="77777777" w:rsidR="00D449DB" w:rsidRDefault="00E742F0">
      <w:pPr>
        <w:numPr>
          <w:ilvl w:val="0"/>
          <w:numId w:val="9"/>
        </w:numPr>
        <w:spacing w:after="280"/>
        <w:jc w:val="both"/>
        <w:rPr>
          <w:sz w:val="28"/>
          <w:szCs w:val="28"/>
        </w:rPr>
        <w:sectPr w:rsidR="00D449DB">
          <w:pgSz w:w="11906" w:h="16838"/>
          <w:pgMar w:top="1440" w:right="1800" w:bottom="1440" w:left="1800" w:header="720" w:footer="720" w:gutter="0"/>
          <w:cols w:space="720"/>
        </w:sectPr>
      </w:pPr>
      <w:r w:rsidRPr="0000082E">
        <w:rPr>
          <w:rFonts w:ascii="Times New Roman" w:hAnsi="Times New Roman"/>
          <w:sz w:val="28"/>
          <w:szCs w:val="28"/>
        </w:rPr>
        <w:t>Ventricular Fibrillation</w:t>
      </w:r>
    </w:p>
    <w:p w14:paraId="2144229A" w14:textId="77777777" w:rsidR="00D449DB" w:rsidRDefault="00E742F0">
      <w:pPr>
        <w:spacing w:line="360" w:lineRule="auto"/>
        <w:ind w:left="288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CHAPTER 5</w:t>
      </w:r>
    </w:p>
    <w:p w14:paraId="4DF03248" w14:textId="77777777" w:rsidR="00D449DB" w:rsidRDefault="00E742F0">
      <w:pPr>
        <w:spacing w:line="360" w:lineRule="auto"/>
        <w:ind w:left="2880"/>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FLOW CHART:</w:t>
      </w:r>
    </w:p>
    <w:p w14:paraId="12C5C0D0" w14:textId="77777777" w:rsidR="00D449DB" w:rsidRDefault="00D449DB"/>
    <w:p w14:paraId="47829812" w14:textId="77777777" w:rsidR="00D449DB" w:rsidRDefault="00D449DB"/>
    <w:p w14:paraId="7810C054" w14:textId="77777777" w:rsidR="00D449DB" w:rsidRDefault="00E742F0">
      <w:pPr>
        <w:sectPr w:rsidR="00D449DB">
          <w:pgSz w:w="11906" w:h="16838"/>
          <w:pgMar w:top="1440" w:right="1800" w:bottom="1440" w:left="1800" w:header="720" w:footer="720" w:gutter="0"/>
          <w:cols w:space="720"/>
        </w:sectPr>
      </w:pPr>
      <w:r>
        <w:rPr>
          <w:noProof/>
        </w:rPr>
        <mc:AlternateContent>
          <mc:Choice Requires="wps">
            <w:drawing>
              <wp:anchor distT="0" distB="0" distL="114300" distR="114300" simplePos="0" relativeHeight="251649024" behindDoc="0" locked="0" layoutInCell="1" allowOverlap="1" wp14:anchorId="213FE1CB" wp14:editId="2AC5F2C7">
                <wp:simplePos x="0" y="0"/>
                <wp:positionH relativeFrom="column">
                  <wp:posOffset>2659380</wp:posOffset>
                </wp:positionH>
                <wp:positionV relativeFrom="paragraph">
                  <wp:posOffset>4064000</wp:posOffset>
                </wp:positionV>
                <wp:extent cx="7620" cy="495300"/>
                <wp:effectExtent l="36830" t="0" r="31750" b="0"/>
                <wp:wrapNone/>
                <wp:docPr id="40" name="Straight Arrow Connector 40"/>
                <wp:cNvGraphicFramePr/>
                <a:graphic xmlns:a="http://schemas.openxmlformats.org/drawingml/2006/main">
                  <a:graphicData uri="http://schemas.microsoft.com/office/word/2010/wordprocessingShape">
                    <wps:wsp>
                      <wps:cNvCnPr/>
                      <wps:spPr>
                        <a:xfrm flipH="1">
                          <a:off x="5334253" y="3527588"/>
                          <a:ext cx="7620" cy="495300"/>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flip:x;margin-left:209.4pt;margin-top:320pt;height:39pt;width:0.6pt;z-index:251659264;mso-width-relative:page;mso-height-relative:page;" filled="f" stroked="t" coordsize="21600,21600" o:gfxdata="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QCKVU2AAAAAsBAAAPAAAAAAAAAAEAIAAAACIAAABkcnMvZG93bnJl&#10;di54bWxQSwECFAAUAAAACACHTuJANUhJTW8CAADgBAAADgAAAAAAAAABACAAAAAnAQAAZHJzL2Uy&#10;b0RvYy54bWxQSwUGAAAAAAYABgBZAQAACAYAAAAA&#10;">
                <v:fill on="f" focussize="0,0"/>
                <v:stroke color="#5B9BD5 [3204]" miterlimit="8" joinstyle="miter" startarrowwidth="narrow" startarrowlength="short" endarrow="classic"/>
                <v:imagedata o:title=""/>
                <o:lock v:ext="edit" aspectratio="f"/>
              </v:shape>
            </w:pict>
          </mc:Fallback>
        </mc:AlternateContent>
      </w:r>
      <w:r>
        <w:rPr>
          <w:noProof/>
        </w:rPr>
        <mc:AlternateContent>
          <mc:Choice Requires="wps">
            <w:drawing>
              <wp:anchor distT="0" distB="0" distL="114300" distR="114300" simplePos="0" relativeHeight="251650048" behindDoc="0" locked="0" layoutInCell="1" allowOverlap="1" wp14:anchorId="06FF8175" wp14:editId="13160BB8">
                <wp:simplePos x="0" y="0"/>
                <wp:positionH relativeFrom="column">
                  <wp:posOffset>2668905</wp:posOffset>
                </wp:positionH>
                <wp:positionV relativeFrom="paragraph">
                  <wp:posOffset>1247775</wp:posOffset>
                </wp:positionV>
                <wp:extent cx="10795" cy="377825"/>
                <wp:effectExtent l="29210" t="0" r="36195" b="3175"/>
                <wp:wrapNone/>
                <wp:docPr id="32" name="Straight Arrow Connector 32"/>
                <wp:cNvGraphicFramePr/>
                <a:graphic xmlns:a="http://schemas.openxmlformats.org/drawingml/2006/main">
                  <a:graphicData uri="http://schemas.microsoft.com/office/word/2010/wordprocessingShape">
                    <wps:wsp>
                      <wps:cNvCnPr/>
                      <wps:spPr>
                        <a:xfrm>
                          <a:off x="5346000" y="3589500"/>
                          <a:ext cx="10795" cy="377825"/>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margin-left:210.15pt;margin-top:98.25pt;height:29.75pt;width:0.85pt;z-index:251659264;mso-width-relative:page;mso-height-relative:page;" filled="f" stroked="t" coordsize="21600,21600" o:gfxdata="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0YeRw1gAAAAsBAAAPAAAAAAAAAAEAIAAAACIAAABkcnMvZG93bnJldi54bWxQSwECFAAUAAAA&#10;CACHTuJAbax1mWICAADWBAAADgAAAAAAAAABACAAAAAlAQAAZHJzL2Uyb0RvYy54bWxQSwUGAAAA&#10;AAYABgBZAQAA+QUAAAAA&#10;">
                <v:fill on="f" focussize="0,0"/>
                <v:stroke color="#5B9BD5 [3204]" miterlimit="8" joinstyle="miter" startarrowwidth="narrow" startarrowlength="short" endarrow="classic"/>
                <v:imagedata o:title=""/>
                <o:lock v:ext="edit" aspectratio="f"/>
              </v:shape>
            </w:pict>
          </mc:Fallback>
        </mc:AlternateContent>
      </w:r>
      <w:r>
        <w:rPr>
          <w:noProof/>
        </w:rPr>
        <mc:AlternateContent>
          <mc:Choice Requires="wps">
            <w:drawing>
              <wp:anchor distT="0" distB="0" distL="114300" distR="114300" simplePos="0" relativeHeight="251651072" behindDoc="0" locked="0" layoutInCell="1" allowOverlap="1" wp14:anchorId="4FCC5DBF" wp14:editId="6E35424C">
                <wp:simplePos x="0" y="0"/>
                <wp:positionH relativeFrom="column">
                  <wp:posOffset>1955800</wp:posOffset>
                </wp:positionH>
                <wp:positionV relativeFrom="paragraph">
                  <wp:posOffset>38100</wp:posOffset>
                </wp:positionV>
                <wp:extent cx="1412875" cy="412750"/>
                <wp:effectExtent l="0" t="0" r="0" b="0"/>
                <wp:wrapNone/>
                <wp:docPr id="33" name="Oval 33"/>
                <wp:cNvGraphicFramePr/>
                <a:graphic xmlns:a="http://schemas.openxmlformats.org/drawingml/2006/main">
                  <a:graphicData uri="http://schemas.microsoft.com/office/word/2010/wordprocessingShape">
                    <wps:wsp>
                      <wps:cNvSpPr/>
                      <wps:spPr>
                        <a:xfrm>
                          <a:off x="4645913" y="3579975"/>
                          <a:ext cx="1400175" cy="400050"/>
                        </a:xfrm>
                        <a:prstGeom prst="ellipse">
                          <a:avLst/>
                        </a:prstGeom>
                        <a:solidFill>
                          <a:schemeClr val="accent1"/>
                        </a:solidFill>
                        <a:ln w="12700" cap="flat" cmpd="sng">
                          <a:solidFill>
                            <a:srgbClr val="42719B"/>
                          </a:solidFill>
                          <a:prstDash val="solid"/>
                          <a:miter lim="800000"/>
                          <a:headEnd type="none" w="sm" len="sm"/>
                          <a:tailEnd type="none" w="sm" len="sm"/>
                        </a:ln>
                      </wps:spPr>
                      <wps:txbx>
                        <w:txbxContent>
                          <w:p w14:paraId="3256221E" w14:textId="77777777" w:rsidR="00D449DB" w:rsidRDefault="00E742F0">
                            <w:pPr>
                              <w:jc w:val="center"/>
                            </w:pPr>
                            <w:r>
                              <w:rPr>
                                <w:rFonts w:eastAsia="Calibri" w:cs="Calibri"/>
                                <w:color w:val="000000"/>
                              </w:rPr>
                              <w:t>START</w:t>
                            </w:r>
                          </w:p>
                        </w:txbxContent>
                      </wps:txbx>
                      <wps:bodyPr spcFirstLastPara="1" wrap="square" lIns="91425" tIns="45700" rIns="91425" bIns="45700" anchor="ctr" anchorCtr="0">
                        <a:noAutofit/>
                      </wps:bodyPr>
                    </wps:wsp>
                  </a:graphicData>
                </a:graphic>
              </wp:anchor>
            </w:drawing>
          </mc:Choice>
          <mc:Fallback>
            <w:pict>
              <v:oval w14:anchorId="4FCC5DBF" id="Oval 33" o:spid="_x0000_s1026" style="position:absolute;margin-left:154pt;margin-top:3pt;width:111.25pt;height:3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" fillcolor="#5b9bd5 [3204]" strokecolor="#42719b" strokeweight="1pt">
                <v:stroke startarrowwidth="narrow" startarrowlength="short" endarrowwidth="narrow" endarrowlength="short" joinstyle="miter"/>
                <v:textbox inset="2.53958mm,1.2694mm,2.53958mm,1.2694mm">
                  <w:txbxContent>
                    <w:p w14:paraId="3256221E" w14:textId="77777777" w:rsidR="00D449DB" w:rsidRDefault="00E742F0">
                      <w:pPr>
                        <w:jc w:val="center"/>
                      </w:pPr>
                      <w:r>
                        <w:rPr>
                          <w:rFonts w:eastAsia="Calibri" w:cs="Calibri"/>
                          <w:color w:val="000000"/>
                        </w:rPr>
                        <w:t>START</w:t>
                      </w:r>
                    </w:p>
                  </w:txbxContent>
                </v:textbox>
              </v:oval>
            </w:pict>
          </mc:Fallback>
        </mc:AlternateContent>
      </w:r>
      <w:r>
        <w:rPr>
          <w:noProof/>
        </w:rPr>
        <mc:AlternateContent>
          <mc:Choice Requires="wps">
            <w:drawing>
              <wp:anchor distT="0" distB="0" distL="114300" distR="114300" simplePos="0" relativeHeight="251652096" behindDoc="0" locked="0" layoutInCell="1" allowOverlap="1" wp14:anchorId="0C3D5C9E" wp14:editId="2916C861">
                <wp:simplePos x="0" y="0"/>
                <wp:positionH relativeFrom="column">
                  <wp:posOffset>1752600</wp:posOffset>
                </wp:positionH>
                <wp:positionV relativeFrom="paragraph">
                  <wp:posOffset>901700</wp:posOffset>
                </wp:positionV>
                <wp:extent cx="1831975" cy="346075"/>
                <wp:effectExtent l="0" t="0" r="0" b="0"/>
                <wp:wrapNone/>
                <wp:docPr id="43" name="Rectangles 43"/>
                <wp:cNvGraphicFramePr/>
                <a:graphic xmlns:a="http://schemas.openxmlformats.org/drawingml/2006/main">
                  <a:graphicData uri="http://schemas.microsoft.com/office/word/2010/wordprocessingShape">
                    <wps:wsp>
                      <wps:cNvSpPr/>
                      <wps:spPr>
                        <a:xfrm>
                          <a:off x="4436363" y="3613313"/>
                          <a:ext cx="1819275" cy="33337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7A559B77" w14:textId="77777777" w:rsidR="00D449DB" w:rsidRDefault="00E742F0">
                            <w:pPr>
                              <w:jc w:val="center"/>
                            </w:pPr>
                            <w:r>
                              <w:rPr>
                                <w:rFonts w:eastAsia="Calibri" w:cs="Calibri"/>
                                <w:color w:val="000000"/>
                              </w:rPr>
                              <w:t>IBM CLOUD ACCOUNT</w:t>
                            </w:r>
                          </w:p>
                        </w:txbxContent>
                      </wps:txbx>
                      <wps:bodyPr spcFirstLastPara="1" wrap="square" lIns="91425" tIns="45700" rIns="91425" bIns="45700" anchor="ctr" anchorCtr="0">
                        <a:noAutofit/>
                      </wps:bodyPr>
                    </wps:wsp>
                  </a:graphicData>
                </a:graphic>
              </wp:anchor>
            </w:drawing>
          </mc:Choice>
          <mc:Fallback>
            <w:pict>
              <v:rect w14:anchorId="0C3D5C9E" id="Rectangles 43" o:spid="_x0000_s1027" style="position:absolute;margin-left:138pt;margin-top:71pt;width:144.25pt;height:27.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" fillcolor="#5b9bd5 [3204]" strokecolor="#42719b" strokeweight="1pt">
                <v:stroke startarrowwidth="narrow" startarrowlength="short" endarrowwidth="narrow" endarrowlength="short"/>
                <v:textbox inset="2.53958mm,1.2694mm,2.53958mm,1.2694mm">
                  <w:txbxContent>
                    <w:p w14:paraId="7A559B77" w14:textId="77777777" w:rsidR="00D449DB" w:rsidRDefault="00E742F0">
                      <w:pPr>
                        <w:jc w:val="center"/>
                      </w:pPr>
                      <w:r>
                        <w:rPr>
                          <w:rFonts w:eastAsia="Calibri" w:cs="Calibri"/>
                          <w:color w:val="000000"/>
                        </w:rPr>
                        <w:t>IBM CLOUD ACCOUNT</w:t>
                      </w:r>
                    </w:p>
                  </w:txbxContent>
                </v:textbox>
              </v:rect>
            </w:pict>
          </mc:Fallback>
        </mc:AlternateContent>
      </w:r>
      <w:r>
        <w:rPr>
          <w:noProof/>
        </w:rPr>
        <mc:AlternateContent>
          <mc:Choice Requires="wps">
            <w:drawing>
              <wp:anchor distT="0" distB="0" distL="114300" distR="114300" simplePos="0" relativeHeight="251653120" behindDoc="0" locked="0" layoutInCell="1" allowOverlap="1" wp14:anchorId="6A1206CE" wp14:editId="509BF74F">
                <wp:simplePos x="0" y="0"/>
                <wp:positionH relativeFrom="column">
                  <wp:posOffset>2662555</wp:posOffset>
                </wp:positionH>
                <wp:positionV relativeFrom="paragraph">
                  <wp:posOffset>450850</wp:posOffset>
                </wp:positionV>
                <wp:extent cx="4445" cy="456565"/>
                <wp:effectExtent l="34290" t="0" r="37465" b="635"/>
                <wp:wrapNone/>
                <wp:docPr id="48" name="Straight Arrow Connector 48"/>
                <wp:cNvGraphicFramePr/>
                <a:graphic xmlns:a="http://schemas.openxmlformats.org/drawingml/2006/main">
                  <a:graphicData uri="http://schemas.microsoft.com/office/word/2010/wordprocessingShape">
                    <wps:wsp>
                      <wps:cNvCnPr/>
                      <wps:spPr>
                        <a:xfrm>
                          <a:off x="5341238" y="3548543"/>
                          <a:ext cx="4445" cy="456565"/>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margin-left:209.65pt;margin-top:35.5pt;height:35.95pt;width:0.35pt;z-index:251659264;mso-width-relative:page;mso-height-relative:page;" filled="f" stroked="t" coordsize="21600,21600" o:gfxdata="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d4DN3UAAAACgEAAA8AAAAAAAAAAQAgAAAAIgAAAGRycy9kb3ducmV2LnhtbFBLAQIUABQAAAAI&#10;AIdO4kAEcsQvYwIAANUEAAAOAAAAAAAAAAEAIAAAACMBAABkcnMvZTJvRG9jLnhtbFBLBQYAAAAA&#10;BgAGAFkBAAD4BQAAAAA=&#10;">
                <v:fill on="f" focussize="0,0"/>
                <v:stroke color="#5B9BD5 [3204]" miterlimit="8" joinstyle="miter" startarrowwidth="narrow" startarrowlength="short" endarrow="classic"/>
                <v:imagedata o:title=""/>
                <o:lock v:ext="edit" aspectratio="f"/>
              </v:shape>
            </w:pict>
          </mc:Fallback>
        </mc:AlternateContent>
      </w:r>
      <w:r>
        <w:rPr>
          <w:noProof/>
        </w:rPr>
        <mc:AlternateContent>
          <mc:Choice Requires="wps">
            <w:drawing>
              <wp:anchor distT="0" distB="0" distL="114300" distR="114300" simplePos="0" relativeHeight="251654144" behindDoc="0" locked="0" layoutInCell="1" allowOverlap="1" wp14:anchorId="0A6B6FD0" wp14:editId="56AD376F">
                <wp:simplePos x="0" y="0"/>
                <wp:positionH relativeFrom="column">
                  <wp:posOffset>1778000</wp:posOffset>
                </wp:positionH>
                <wp:positionV relativeFrom="paragraph">
                  <wp:posOffset>1612900</wp:posOffset>
                </wp:positionV>
                <wp:extent cx="1793875" cy="431800"/>
                <wp:effectExtent l="0" t="0" r="0" b="0"/>
                <wp:wrapNone/>
                <wp:docPr id="36" name="Rectangles 36"/>
                <wp:cNvGraphicFramePr/>
                <a:graphic xmlns:a="http://schemas.openxmlformats.org/drawingml/2006/main">
                  <a:graphicData uri="http://schemas.microsoft.com/office/word/2010/wordprocessingShape">
                    <wps:wsp>
                      <wps:cNvSpPr/>
                      <wps:spPr>
                        <a:xfrm>
                          <a:off x="4455413" y="3570450"/>
                          <a:ext cx="1781175" cy="41910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6B950A86" w14:textId="77777777" w:rsidR="00D449DB" w:rsidRDefault="00E742F0">
                            <w:pPr>
                              <w:jc w:val="center"/>
                            </w:pPr>
                            <w:r>
                              <w:rPr>
                                <w:rFonts w:eastAsia="Calibri" w:cs="Calibri"/>
                                <w:color w:val="000000"/>
                              </w:rPr>
                              <w:t>IBM WASTON STUDIO</w:t>
                            </w:r>
                          </w:p>
                        </w:txbxContent>
                      </wps:txbx>
                      <wps:bodyPr spcFirstLastPara="1" wrap="square" lIns="91425" tIns="45700" rIns="91425" bIns="45700" anchor="ctr" anchorCtr="0">
                        <a:noAutofit/>
                      </wps:bodyPr>
                    </wps:wsp>
                  </a:graphicData>
                </a:graphic>
              </wp:anchor>
            </w:drawing>
          </mc:Choice>
          <mc:Fallback>
            <w:pict>
              <v:rect w14:anchorId="0A6B6FD0" id="Rectangles 36" o:spid="_x0000_s1028" style="position:absolute;margin-left:140pt;margin-top:127pt;width:141.25pt;height:34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" fillcolor="#5b9bd5 [3204]" strokecolor="#42719b" strokeweight="1pt">
                <v:stroke startarrowwidth="narrow" startarrowlength="short" endarrowwidth="narrow" endarrowlength="short"/>
                <v:textbox inset="2.53958mm,1.2694mm,2.53958mm,1.2694mm">
                  <w:txbxContent>
                    <w:p w14:paraId="6B950A86" w14:textId="77777777" w:rsidR="00D449DB" w:rsidRDefault="00E742F0">
                      <w:pPr>
                        <w:jc w:val="center"/>
                      </w:pPr>
                      <w:r>
                        <w:rPr>
                          <w:rFonts w:eastAsia="Calibri" w:cs="Calibri"/>
                          <w:color w:val="000000"/>
                        </w:rPr>
                        <w:t>IBM WASTON STUDIO</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4E3471FE" wp14:editId="4D0600DA">
                <wp:simplePos x="0" y="0"/>
                <wp:positionH relativeFrom="column">
                  <wp:posOffset>1435100</wp:posOffset>
                </wp:positionH>
                <wp:positionV relativeFrom="paragraph">
                  <wp:posOffset>2425700</wp:posOffset>
                </wp:positionV>
                <wp:extent cx="2498725" cy="593725"/>
                <wp:effectExtent l="0" t="0" r="0" b="0"/>
                <wp:wrapNone/>
                <wp:docPr id="42" name="Rectangles 42"/>
                <wp:cNvGraphicFramePr/>
                <a:graphic xmlns:a="http://schemas.openxmlformats.org/drawingml/2006/main">
                  <a:graphicData uri="http://schemas.microsoft.com/office/word/2010/wordprocessingShape">
                    <wps:wsp>
                      <wps:cNvSpPr/>
                      <wps:spPr>
                        <a:xfrm>
                          <a:off x="4102988" y="3489488"/>
                          <a:ext cx="2486025" cy="58102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53AC03C7" w14:textId="77777777" w:rsidR="00D449DB" w:rsidRDefault="00E742F0">
                            <w:pPr>
                              <w:jc w:val="center"/>
                            </w:pPr>
                            <w:r>
                              <w:rPr>
                                <w:rFonts w:eastAsia="Calibri" w:cs="Calibri"/>
                                <w:color w:val="000000"/>
                              </w:rPr>
                              <w:t>LOADING THE DATASRT INTO IBM WASTON STUDIO</w:t>
                            </w:r>
                          </w:p>
                        </w:txbxContent>
                      </wps:txbx>
                      <wps:bodyPr spcFirstLastPara="1" wrap="square" lIns="91425" tIns="45700" rIns="91425" bIns="45700" anchor="ctr" anchorCtr="0">
                        <a:noAutofit/>
                      </wps:bodyPr>
                    </wps:wsp>
                  </a:graphicData>
                </a:graphic>
              </wp:anchor>
            </w:drawing>
          </mc:Choice>
          <mc:Fallback>
            <w:pict>
              <v:rect w14:anchorId="4E3471FE" id="Rectangles 42" o:spid="_x0000_s1029" style="position:absolute;margin-left:113pt;margin-top:191pt;width:196.75pt;height:46.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" fillcolor="#5b9bd5 [3204]" strokecolor="#42719b" strokeweight="1pt">
                <v:stroke startarrowwidth="narrow" startarrowlength="short" endarrowwidth="narrow" endarrowlength="short"/>
                <v:textbox inset="2.53958mm,1.2694mm,2.53958mm,1.2694mm">
                  <w:txbxContent>
                    <w:p w14:paraId="53AC03C7" w14:textId="77777777" w:rsidR="00D449DB" w:rsidRDefault="00E742F0">
                      <w:pPr>
                        <w:jc w:val="center"/>
                      </w:pPr>
                      <w:r>
                        <w:rPr>
                          <w:rFonts w:eastAsia="Calibri" w:cs="Calibri"/>
                          <w:color w:val="000000"/>
                        </w:rPr>
                        <w:t>LOADING THE DATASRT INTO IBM WASTON STUDIO</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7A5B9464" wp14:editId="2658C16E">
                <wp:simplePos x="0" y="0"/>
                <wp:positionH relativeFrom="column">
                  <wp:posOffset>1435100</wp:posOffset>
                </wp:positionH>
                <wp:positionV relativeFrom="paragraph">
                  <wp:posOffset>3479800</wp:posOffset>
                </wp:positionV>
                <wp:extent cx="2508250" cy="584200"/>
                <wp:effectExtent l="0" t="0" r="0" b="0"/>
                <wp:wrapNone/>
                <wp:docPr id="34" name="Rectangles 34"/>
                <wp:cNvGraphicFramePr/>
                <a:graphic xmlns:a="http://schemas.openxmlformats.org/drawingml/2006/main">
                  <a:graphicData uri="http://schemas.microsoft.com/office/word/2010/wordprocessingShape">
                    <wps:wsp>
                      <wps:cNvSpPr/>
                      <wps:spPr>
                        <a:xfrm>
                          <a:off x="4098225" y="3494250"/>
                          <a:ext cx="2495550" cy="57150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3F483F87" w14:textId="77777777" w:rsidR="00D449DB" w:rsidRDefault="00E742F0">
                            <w:pPr>
                              <w:jc w:val="center"/>
                            </w:pPr>
                            <w:r>
                              <w:rPr>
                                <w:rFonts w:eastAsia="Calibri" w:cs="Calibri"/>
                                <w:color w:val="000000"/>
                              </w:rPr>
                              <w:t>JUPYTER NOTEBOOK ON IBM</w:t>
                            </w:r>
                          </w:p>
                        </w:txbxContent>
                      </wps:txbx>
                      <wps:bodyPr spcFirstLastPara="1" wrap="square" lIns="91425" tIns="45700" rIns="91425" bIns="45700" anchor="ctr" anchorCtr="0">
                        <a:noAutofit/>
                      </wps:bodyPr>
                    </wps:wsp>
                  </a:graphicData>
                </a:graphic>
              </wp:anchor>
            </w:drawing>
          </mc:Choice>
          <mc:Fallback>
            <w:pict>
              <v:rect w14:anchorId="7A5B9464" id="Rectangles 34" o:spid="_x0000_s1030" style="position:absolute;margin-left:113pt;margin-top:274pt;width:197.5pt;height:4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" fillcolor="#5b9bd5 [3204]" strokecolor="#42719b" strokeweight="1pt">
                <v:stroke startarrowwidth="narrow" startarrowlength="short" endarrowwidth="narrow" endarrowlength="short"/>
                <v:textbox inset="2.53958mm,1.2694mm,2.53958mm,1.2694mm">
                  <w:txbxContent>
                    <w:p w14:paraId="3F483F87" w14:textId="77777777" w:rsidR="00D449DB" w:rsidRDefault="00E742F0">
                      <w:pPr>
                        <w:jc w:val="center"/>
                      </w:pPr>
                      <w:r>
                        <w:rPr>
                          <w:rFonts w:eastAsia="Calibri" w:cs="Calibri"/>
                          <w:color w:val="000000"/>
                        </w:rPr>
                        <w:t>JUPYTER NOTEBOOK ON IBM</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3601719A" wp14:editId="706FF636">
                <wp:simplePos x="0" y="0"/>
                <wp:positionH relativeFrom="column">
                  <wp:posOffset>876300</wp:posOffset>
                </wp:positionH>
                <wp:positionV relativeFrom="paragraph">
                  <wp:posOffset>4559300</wp:posOffset>
                </wp:positionV>
                <wp:extent cx="3565525" cy="889000"/>
                <wp:effectExtent l="0" t="0" r="0" b="0"/>
                <wp:wrapNone/>
                <wp:docPr id="38" name="Rectangles 38"/>
                <wp:cNvGraphicFramePr/>
                <a:graphic xmlns:a="http://schemas.openxmlformats.org/drawingml/2006/main">
                  <a:graphicData uri="http://schemas.microsoft.com/office/word/2010/wordprocessingShape">
                    <wps:wsp>
                      <wps:cNvSpPr/>
                      <wps:spPr>
                        <a:xfrm>
                          <a:off x="3569588" y="3341850"/>
                          <a:ext cx="3552825" cy="87630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675BBFC7" w14:textId="77777777" w:rsidR="00D449DB" w:rsidRDefault="00E742F0">
                            <w:pPr>
                              <w:jc w:val="center"/>
                            </w:pPr>
                            <w:r>
                              <w:rPr>
                                <w:rFonts w:eastAsia="Calibri" w:cs="Calibri"/>
                                <w:color w:val="000000"/>
                              </w:rPr>
                              <w:t>READING THE DATA AND DECIDING THE ALGORITHM AND TRAINING THE MODEL</w:t>
                            </w:r>
                          </w:p>
                        </w:txbxContent>
                      </wps:txbx>
                      <wps:bodyPr spcFirstLastPara="1" wrap="square" lIns="91425" tIns="45700" rIns="91425" bIns="45700" anchor="ctr" anchorCtr="0">
                        <a:noAutofit/>
                      </wps:bodyPr>
                    </wps:wsp>
                  </a:graphicData>
                </a:graphic>
              </wp:anchor>
            </w:drawing>
          </mc:Choice>
          <mc:Fallback>
            <w:pict>
              <v:rect w14:anchorId="3601719A" id="Rectangles 38" o:spid="_x0000_s1031" style="position:absolute;margin-left:69pt;margin-top:359pt;width:280.75pt;height:70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" fillcolor="#5b9bd5 [3204]" strokecolor="#42719b" strokeweight="1pt">
                <v:stroke startarrowwidth="narrow" startarrowlength="short" endarrowwidth="narrow" endarrowlength="short"/>
                <v:textbox inset="2.53958mm,1.2694mm,2.53958mm,1.2694mm">
                  <w:txbxContent>
                    <w:p w14:paraId="675BBFC7" w14:textId="77777777" w:rsidR="00D449DB" w:rsidRDefault="00E742F0">
                      <w:pPr>
                        <w:jc w:val="center"/>
                      </w:pPr>
                      <w:r>
                        <w:rPr>
                          <w:rFonts w:eastAsia="Calibri" w:cs="Calibri"/>
                          <w:color w:val="000000"/>
                        </w:rPr>
                        <w:t>READING THE DATA AND DECIDING THE ALGORITHM AND TRAINING THE MODEL</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12456A95" wp14:editId="0C169E70">
                <wp:simplePos x="0" y="0"/>
                <wp:positionH relativeFrom="column">
                  <wp:posOffset>1625600</wp:posOffset>
                </wp:positionH>
                <wp:positionV relativeFrom="paragraph">
                  <wp:posOffset>6032500</wp:posOffset>
                </wp:positionV>
                <wp:extent cx="2079625" cy="593725"/>
                <wp:effectExtent l="0" t="0" r="0" b="0"/>
                <wp:wrapNone/>
                <wp:docPr id="41" name="Rectangles 41"/>
                <wp:cNvGraphicFramePr/>
                <a:graphic xmlns:a="http://schemas.openxmlformats.org/drawingml/2006/main">
                  <a:graphicData uri="http://schemas.microsoft.com/office/word/2010/wordprocessingShape">
                    <wps:wsp>
                      <wps:cNvSpPr/>
                      <wps:spPr>
                        <a:xfrm>
                          <a:off x="4312538" y="3489488"/>
                          <a:ext cx="2066925" cy="58102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38144440" w14:textId="77777777" w:rsidR="00D449DB" w:rsidRDefault="00E742F0">
                            <w:pPr>
                              <w:jc w:val="center"/>
                            </w:pPr>
                            <w:r>
                              <w:rPr>
                                <w:rFonts w:eastAsia="Calibri" w:cs="Calibri"/>
                                <w:color w:val="000000"/>
                              </w:rPr>
                              <w:t>TESTING THE MODEL</w:t>
                            </w:r>
                          </w:p>
                        </w:txbxContent>
                      </wps:txbx>
                      <wps:bodyPr spcFirstLastPara="1" wrap="square" lIns="91425" tIns="45700" rIns="91425" bIns="45700" anchor="ctr" anchorCtr="0">
                        <a:noAutofit/>
                      </wps:bodyPr>
                    </wps:wsp>
                  </a:graphicData>
                </a:graphic>
              </wp:anchor>
            </w:drawing>
          </mc:Choice>
          <mc:Fallback>
            <w:pict>
              <v:rect w14:anchorId="12456A95" id="Rectangles 41" o:spid="_x0000_s1032" style="position:absolute;margin-left:128pt;margin-top:475pt;width:163.75pt;height:46.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" fillcolor="#5b9bd5 [3204]" strokecolor="#42719b" strokeweight="1pt">
                <v:stroke startarrowwidth="narrow" startarrowlength="short" endarrowwidth="narrow" endarrowlength="short"/>
                <v:textbox inset="2.53958mm,1.2694mm,2.53958mm,1.2694mm">
                  <w:txbxContent>
                    <w:p w14:paraId="38144440" w14:textId="77777777" w:rsidR="00D449DB" w:rsidRDefault="00E742F0">
                      <w:pPr>
                        <w:jc w:val="center"/>
                      </w:pPr>
                      <w:r>
                        <w:rPr>
                          <w:rFonts w:eastAsia="Calibri" w:cs="Calibri"/>
                          <w:color w:val="000000"/>
                        </w:rPr>
                        <w:t>TESTING THE MODEL</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5AC8ED07" wp14:editId="693A042D">
                <wp:simplePos x="0" y="0"/>
                <wp:positionH relativeFrom="column">
                  <wp:posOffset>1892300</wp:posOffset>
                </wp:positionH>
                <wp:positionV relativeFrom="paragraph">
                  <wp:posOffset>7226300</wp:posOffset>
                </wp:positionV>
                <wp:extent cx="1527175" cy="527050"/>
                <wp:effectExtent l="0" t="0" r="0" b="0"/>
                <wp:wrapNone/>
                <wp:docPr id="49" name="Oval 49"/>
                <wp:cNvGraphicFramePr/>
                <a:graphic xmlns:a="http://schemas.openxmlformats.org/drawingml/2006/main">
                  <a:graphicData uri="http://schemas.microsoft.com/office/word/2010/wordprocessingShape">
                    <wps:wsp>
                      <wps:cNvSpPr/>
                      <wps:spPr>
                        <a:xfrm>
                          <a:off x="4588763" y="3522825"/>
                          <a:ext cx="1514475" cy="514350"/>
                        </a:xfrm>
                        <a:prstGeom prst="ellipse">
                          <a:avLst/>
                        </a:prstGeom>
                        <a:solidFill>
                          <a:schemeClr val="accent1"/>
                        </a:solidFill>
                        <a:ln w="12700" cap="flat" cmpd="sng">
                          <a:solidFill>
                            <a:srgbClr val="42719B"/>
                          </a:solidFill>
                          <a:prstDash val="solid"/>
                          <a:miter lim="800000"/>
                          <a:headEnd type="none" w="sm" len="sm"/>
                          <a:tailEnd type="none" w="sm" len="sm"/>
                        </a:ln>
                      </wps:spPr>
                      <wps:txbx>
                        <w:txbxContent>
                          <w:p w14:paraId="0020A048" w14:textId="77777777" w:rsidR="00D449DB" w:rsidRDefault="00E742F0">
                            <w:pPr>
                              <w:jc w:val="center"/>
                            </w:pPr>
                            <w:r>
                              <w:rPr>
                                <w:rFonts w:eastAsia="Calibri" w:cs="Calibri"/>
                                <w:color w:val="000000"/>
                              </w:rPr>
                              <w:t>STOP</w:t>
                            </w:r>
                          </w:p>
                        </w:txbxContent>
                      </wps:txbx>
                      <wps:bodyPr spcFirstLastPara="1" wrap="square" lIns="91425" tIns="45700" rIns="91425" bIns="45700" anchor="ctr" anchorCtr="0">
                        <a:noAutofit/>
                      </wps:bodyPr>
                    </wps:wsp>
                  </a:graphicData>
                </a:graphic>
              </wp:anchor>
            </w:drawing>
          </mc:Choice>
          <mc:Fallback>
            <w:pict>
              <v:oval w14:anchorId="5AC8ED07" id="Oval 49" o:spid="_x0000_s1033" style="position:absolute;margin-left:149pt;margin-top:569pt;width:120.25pt;height: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" fillcolor="#5b9bd5 [3204]" strokecolor="#42719b" strokeweight="1pt">
                <v:stroke startarrowwidth="narrow" startarrowlength="short" endarrowwidth="narrow" endarrowlength="short" joinstyle="miter"/>
                <v:textbox inset="2.53958mm,1.2694mm,2.53958mm,1.2694mm">
                  <w:txbxContent>
                    <w:p w14:paraId="0020A048" w14:textId="77777777" w:rsidR="00D449DB" w:rsidRDefault="00E742F0">
                      <w:pPr>
                        <w:jc w:val="center"/>
                      </w:pPr>
                      <w:r>
                        <w:rPr>
                          <w:rFonts w:eastAsia="Calibri" w:cs="Calibri"/>
                          <w:color w:val="000000"/>
                        </w:rPr>
                        <w:t>STOP</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71BF1BFE" wp14:editId="4BA1E3D2">
                <wp:simplePos x="0" y="0"/>
                <wp:positionH relativeFrom="column">
                  <wp:posOffset>2675255</wp:posOffset>
                </wp:positionH>
                <wp:positionV relativeFrom="paragraph">
                  <wp:posOffset>2044700</wp:posOffset>
                </wp:positionV>
                <wp:extent cx="4445" cy="390525"/>
                <wp:effectExtent l="34290" t="0" r="37465" b="9525"/>
                <wp:wrapNone/>
                <wp:docPr id="47" name="Straight Arrow Connector 47"/>
                <wp:cNvGraphicFramePr/>
                <a:graphic xmlns:a="http://schemas.openxmlformats.org/drawingml/2006/main">
                  <a:graphicData uri="http://schemas.microsoft.com/office/word/2010/wordprocessingShape">
                    <wps:wsp>
                      <wps:cNvCnPr/>
                      <wps:spPr>
                        <a:xfrm>
                          <a:off x="5336475" y="3584738"/>
                          <a:ext cx="4445" cy="390525"/>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margin-left:210.65pt;margin-top:161pt;height:30.75pt;width:0.35pt;z-index:251659264;mso-width-relative:page;mso-height-relative:page;" filled="f" stroked="t" coordsize="21600,21600" o:gfxdata="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8wjPSdUAAAALAQAADwAAAAAAAAABACAAAAAiAAAAZHJzL2Rvd25yZXYueG1sUEsBAhQAFAAA&#10;AAgAh07iQDzx1+JkAgAA1QQAAA4AAAAAAAAAAQAgAAAAJAEAAGRycy9lMm9Eb2MueG1sUEsFBgAA&#10;AAAGAAYAWQEAAPoFAAAAAA==&#10;">
                <v:fill on="f" focussize="0,0"/>
                <v:stroke color="#5B9BD5 [3204]" miterlimit="8" joinstyle="miter" startarrowwidth="narrow" startarrowlength="short" endarrow="classic"/>
                <v:imagedata o:title=""/>
                <o:lock v:ext="edit" aspectratio="f"/>
              </v:shape>
            </w:pict>
          </mc:Fallback>
        </mc:AlternateContent>
      </w:r>
      <w:r>
        <w:rPr>
          <w:noProof/>
        </w:rPr>
        <mc:AlternateContent>
          <mc:Choice Requires="wps">
            <w:drawing>
              <wp:anchor distT="0" distB="0" distL="114300" distR="114300" simplePos="0" relativeHeight="251661312" behindDoc="0" locked="0" layoutInCell="1" allowOverlap="1" wp14:anchorId="1CADD592" wp14:editId="53E6F331">
                <wp:simplePos x="0" y="0"/>
                <wp:positionH relativeFrom="column">
                  <wp:posOffset>2667000</wp:posOffset>
                </wp:positionH>
                <wp:positionV relativeFrom="paragraph">
                  <wp:posOffset>3066415</wp:posOffset>
                </wp:positionV>
                <wp:extent cx="4445" cy="421640"/>
                <wp:effectExtent l="37465" t="0" r="34290" b="16510"/>
                <wp:wrapNone/>
                <wp:docPr id="45" name="Straight Arrow Connector 45"/>
                <wp:cNvGraphicFramePr/>
                <a:graphic xmlns:a="http://schemas.openxmlformats.org/drawingml/2006/main">
                  <a:graphicData uri="http://schemas.microsoft.com/office/word/2010/wordprocessingShape">
                    <wps:wsp>
                      <wps:cNvCnPr/>
                      <wps:spPr>
                        <a:xfrm flipH="1">
                          <a:off x="5343460" y="3540923"/>
                          <a:ext cx="4445" cy="421640"/>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flip:x;margin-left:210pt;margin-top:241.45pt;height:33.2pt;width:0.35pt;z-index:251659264;mso-width-relative:page;mso-height-relative:page;" filled="f" stroked="t" coordsize="21600,21600" o:gfxdata="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mKD4J9kAAAALAQAADwAAAAAAAAABACAAAAAiAAAAZHJzL2Rvd25yZXYueG1sUEsBAhQAFAAAAAgA&#10;h07iQEcVUqxdAgAAuAQAAA4AAAAAAAAAAQAgAAAAKAEAAGRycy9lMm9Eb2MueG1sUEsFBgAAAAAG&#10;AAYAWQEAAPcFAAAAAA==&#10;">
                <v:fill on="f" focussize="0,0"/>
                <v:stroke color="#5B9BD5 [3204]" miterlimit="8" joinstyle="miter" startarrowwidth="narrow" startarrowlength="short" endarrow="classic"/>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5E0C7EA2" wp14:editId="2062F2E8">
                <wp:simplePos x="0" y="0"/>
                <wp:positionH relativeFrom="column">
                  <wp:posOffset>2667000</wp:posOffset>
                </wp:positionH>
                <wp:positionV relativeFrom="paragraph">
                  <wp:posOffset>5457190</wp:posOffset>
                </wp:positionV>
                <wp:extent cx="4445" cy="581660"/>
                <wp:effectExtent l="37465" t="0" r="34290" b="8890"/>
                <wp:wrapNone/>
                <wp:docPr id="35" name="Straight Arrow Connector 35"/>
                <wp:cNvGraphicFramePr/>
                <a:graphic xmlns:a="http://schemas.openxmlformats.org/drawingml/2006/main">
                  <a:graphicData uri="http://schemas.microsoft.com/office/word/2010/wordprocessingShape">
                    <wps:wsp>
                      <wps:cNvCnPr/>
                      <wps:spPr>
                        <a:xfrm flipH="1">
                          <a:off x="5346000" y="3484725"/>
                          <a:ext cx="4445" cy="581660"/>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flip:x;margin-left:210pt;margin-top:429.7pt;height:45.8pt;width:0.35pt;z-index:251659264;mso-width-relative:page;mso-height-relative:page;" filled="f" stroked="t" coordsize="21600,21600" o:gfxdata="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VmNLfZAAAACwEAAA8AAAAAAAAAAQAgAAAAIgAAAGRycy9kb3ducmV2LnhtbFBLAQIUABQAAAAI&#10;AIdO4kBn56SxXgIAALgEAAAOAAAAAAAAAAEAIAAAACgBAABkcnMvZTJvRG9jLnhtbFBLBQYAAAAA&#10;BgAGAFkBAAD4BQAAAAA=&#10;">
                <v:fill on="f" focussize="0,0"/>
                <v:stroke color="#5B9BD5 [3204]" miterlimit="8" joinstyle="miter" startarrowwidth="narrow" startarrowlength="short" endarrow="classic"/>
                <v:imagedata o:title=""/>
                <o:lock v:ext="edit" aspectratio="f"/>
              </v:shape>
            </w:pict>
          </mc:Fallback>
        </mc:AlternateContent>
      </w:r>
      <w:r>
        <w:rPr>
          <w:noProof/>
        </w:rPr>
        <mc:AlternateContent>
          <mc:Choice Requires="wps">
            <w:drawing>
              <wp:anchor distT="0" distB="0" distL="114300" distR="114300" simplePos="0" relativeHeight="251663360" behindDoc="0" locked="0" layoutInCell="1" allowOverlap="1" wp14:anchorId="0F0D70E5" wp14:editId="11B0C707">
                <wp:simplePos x="0" y="0"/>
                <wp:positionH relativeFrom="column">
                  <wp:posOffset>2665730</wp:posOffset>
                </wp:positionH>
                <wp:positionV relativeFrom="paragraph">
                  <wp:posOffset>6626225</wp:posOffset>
                </wp:positionV>
                <wp:extent cx="1270" cy="609600"/>
                <wp:effectExtent l="36830" t="0" r="38100" b="0"/>
                <wp:wrapNone/>
                <wp:docPr id="39" name="Straight Arrow Connector 39"/>
                <wp:cNvGraphicFramePr/>
                <a:graphic xmlns:a="http://schemas.openxmlformats.org/drawingml/2006/main">
                  <a:graphicData uri="http://schemas.microsoft.com/office/word/2010/wordprocessingShape">
                    <wps:wsp>
                      <wps:cNvCnPr/>
                      <wps:spPr>
                        <a:xfrm>
                          <a:off x="5346000" y="3470438"/>
                          <a:ext cx="1270" cy="609600"/>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margin-left:209.9pt;margin-top:521.75pt;height:48pt;width:0.1pt;z-index:251659264;mso-width-relative:page;mso-height-relative:page;" filled="f" stroked="t" coordsize="21600,21600" o:gfxdata="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7Poi0tcAAAANAQAADwAAAAAAAAABACAAAAAiAAAAZHJzL2Rvd25yZXYueG1sUEsBAhQA&#10;FAAAAAgAh07iQLeT6vVlAgAA1QQAAA4AAAAAAAAAAQAgAAAAJgEAAGRycy9lMm9Eb2MueG1sUEsF&#10;BgAAAAAGAAYAWQEAAP0FAAAAAA==&#10;">
                <v:fill on="f" focussize="0,0"/>
                <v:stroke color="#5B9BD5 [3204]" miterlimit="8" joinstyle="miter" startarrowwidth="narrow" startarrowlength="short" endarrow="classic"/>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14:anchorId="45D0161C" wp14:editId="5AECFD59">
                <wp:simplePos x="0" y="0"/>
                <wp:positionH relativeFrom="column">
                  <wp:posOffset>381000</wp:posOffset>
                </wp:positionH>
                <wp:positionV relativeFrom="paragraph">
                  <wp:posOffset>4267200</wp:posOffset>
                </wp:positionV>
                <wp:extent cx="2295525" cy="12700"/>
                <wp:effectExtent l="0" t="0" r="0" b="0"/>
                <wp:wrapNone/>
                <wp:docPr id="37" name="Straight Arrow Connector 37"/>
                <wp:cNvGraphicFramePr/>
                <a:graphic xmlns:a="http://schemas.openxmlformats.org/drawingml/2006/main">
                  <a:graphicData uri="http://schemas.microsoft.com/office/word/2010/wordprocessingShape">
                    <wps:wsp>
                      <wps:cNvCnPr/>
                      <wps:spPr>
                        <a:xfrm flipH="1">
                          <a:off x="4198238" y="3775238"/>
                          <a:ext cx="2295525"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30pt;margin-top:336pt;height:1pt;width:180.75pt;z-index:251659264;mso-width-relative:page;mso-height-relative:page;" filled="f" stroked="t" coordsize="21600,21600" o:gfxdata="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O+J7NgAAAAKAQAADwAAAAAA&#10;AAABACAAAAAiAAAAZHJzL2Rvd25yZXYueG1sUEsBAhQAFAAAAAgAh07iQDywZsdMAgAAtAQAAA4A&#10;AAAAAAAAAQAgAAAAJwEAAGRycy9lMm9Eb2MueG1sUEsFBgAAAAAGAAYAWQEAAOUFAAAAAA==&#10;">
                <v:fill on="f" focussize="0,0"/>
                <v:stroke color="#5B9BD5 [3204]"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50C01C9E" wp14:editId="7516B8B4">
                <wp:simplePos x="0" y="0"/>
                <wp:positionH relativeFrom="column">
                  <wp:posOffset>368300</wp:posOffset>
                </wp:positionH>
                <wp:positionV relativeFrom="paragraph">
                  <wp:posOffset>4279900</wp:posOffset>
                </wp:positionV>
                <wp:extent cx="12700" cy="1485900"/>
                <wp:effectExtent l="0" t="0" r="0" b="0"/>
                <wp:wrapNone/>
                <wp:docPr id="46" name="Straight Arrow Connector 46"/>
                <wp:cNvGraphicFramePr/>
                <a:graphic xmlns:a="http://schemas.openxmlformats.org/drawingml/2006/main">
                  <a:graphicData uri="http://schemas.microsoft.com/office/word/2010/wordprocessingShape">
                    <wps:wsp>
                      <wps:cNvCnPr/>
                      <wps:spPr>
                        <a:xfrm flipH="1">
                          <a:off x="5341238" y="3037050"/>
                          <a:ext cx="9525" cy="14859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29pt;margin-top:337pt;height:117pt;width:1pt;z-index:251659264;mso-width-relative:page;mso-height-relative:page;" filled="f" stroked="t" coordsize="21600,21600" o:gfxdata="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4ELP2AAAAAkBAAAP&#10;AAAAAAAAAAEAIAAAACIAAABkcnMvZG93bnJldi54bWxQSwECFAAUAAAACACHTuJAu0NVGVECAAC0&#10;BAAADgAAAAAAAAABACAAAAAnAQAAZHJzL2Uyb0RvYy54bWxQSwUGAAAAAAYABgBZAQAA6gUAAAAA&#10;">
                <v:fill on="f" focussize="0,0"/>
                <v:stroke color="#5B9BD5 [3204]"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666432" behindDoc="0" locked="0" layoutInCell="1" allowOverlap="1" wp14:anchorId="03B8D365" wp14:editId="649282DC">
                <wp:simplePos x="0" y="0"/>
                <wp:positionH relativeFrom="column">
                  <wp:posOffset>355600</wp:posOffset>
                </wp:positionH>
                <wp:positionV relativeFrom="paragraph">
                  <wp:posOffset>5727700</wp:posOffset>
                </wp:positionV>
                <wp:extent cx="2295525" cy="25400"/>
                <wp:effectExtent l="0" t="0" r="0" b="0"/>
                <wp:wrapNone/>
                <wp:docPr id="44" name="Straight Arrow Connector 44"/>
                <wp:cNvGraphicFramePr/>
                <a:graphic xmlns:a="http://schemas.openxmlformats.org/drawingml/2006/main">
                  <a:graphicData uri="http://schemas.microsoft.com/office/word/2010/wordprocessingShape">
                    <wps:wsp>
                      <wps:cNvCnPr/>
                      <wps:spPr>
                        <a:xfrm>
                          <a:off x="4198238" y="3780000"/>
                          <a:ext cx="2295525" cy="0"/>
                        </a:xfrm>
                        <a:prstGeom prst="straightConnector1">
                          <a:avLst/>
                        </a:prstGeom>
                        <a:noFill/>
                        <a:ln w="9525" cap="flat" cmpd="sng">
                          <a:solidFill>
                            <a:schemeClr val="accent1"/>
                          </a:solidFill>
                          <a:prstDash val="solid"/>
                          <a:miter lim="800000"/>
                          <a:headEnd type="none" w="sm" len="sm"/>
                          <a:tailEnd type="stealth" w="med" len="med"/>
                        </a:ln>
                      </wps:spPr>
                      <wps:bodyPr/>
                    </wps:wsp>
                  </a:graphicData>
                </a:graphic>
              </wp:anchor>
            </w:drawing>
          </mc:Choice>
          <mc:Fallback xmlns:wpsCustomData="http://www.wps.cn/officeDocument/2013/wpsCustomData">
            <w:pict>
              <v:shape id="_x0000_s1026" o:spid="_x0000_s1026" o:spt="32" type="#_x0000_t32" style="position:absolute;left:0pt;margin-left:28pt;margin-top:451pt;height:2pt;width:180.75pt;z-index:251659264;mso-width-relative:page;mso-height-relative:page;" filled="f" stroked="t" coordsize="21600,21600" o:gfxdata="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GinQ9QAAAAKAQAADwAAAAAA&#10;AAABACAAAAAiAAAAZHJzL2Rvd25yZXYueG1sUEsBAhQAFAAAAAgAh07iQCJTLsdQAgAArAQAAA4A&#10;AAAAAAAAAQAgAAAAIwEAAGRycy9lMm9Eb2MueG1sUEsFBgAAAAAGAAYAWQEAAOUFAAAAAA==&#10;">
                <v:fill on="f" focussize="0,0"/>
                <v:stroke color="#5B9BD5 [3204]" miterlimit="8" joinstyle="miter" startarrowwidth="narrow" startarrowlength="short" endarrow="classic"/>
                <v:imagedata o:title=""/>
                <o:lock v:ext="edit" aspectratio="f"/>
              </v:shape>
            </w:pict>
          </mc:Fallback>
        </mc:AlternateContent>
      </w:r>
    </w:p>
    <w:p w14:paraId="35AF55E5" w14:textId="02566FFA" w:rsidR="00D449DB" w:rsidRDefault="00E742F0" w:rsidP="00E742F0">
      <w:pPr>
        <w:spacing w:line="360" w:lineRule="auto"/>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lastRenderedPageBreak/>
        <w:t>Chapter 6</w:t>
      </w:r>
    </w:p>
    <w:p w14:paraId="227F03F1" w14:textId="77777777" w:rsidR="00D449DB" w:rsidRDefault="00E742F0">
      <w:pPr>
        <w:spacing w:line="360" w:lineRule="auto"/>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t>Results</w:t>
      </w:r>
    </w:p>
    <w:p w14:paraId="7DC6EE8B" w14:textId="5C41B9C4" w:rsidR="00D449DB" w:rsidRDefault="00E742F0">
      <w:r w:rsidRPr="00E742F0">
        <w:rPr>
          <w:rFonts w:ascii="Times New Roman" w:hAnsi="Times New Roman"/>
          <w:sz w:val="28"/>
          <w:szCs w:val="28"/>
        </w:rPr>
        <w:t>The code used in this project</w:t>
      </w:r>
      <w:r>
        <w:t>:</w:t>
      </w:r>
    </w:p>
    <w:p w14:paraId="53BA3AF6" w14:textId="77777777" w:rsidR="00D449DB" w:rsidRPr="00E742F0" w:rsidRDefault="00E742F0">
      <w:pPr>
        <w:pStyle w:val="Heading1"/>
        <w:rPr>
          <w:rFonts w:ascii="Times New Roman" w:hAnsi="Times New Roman" w:hint="default"/>
          <w:sz w:val="28"/>
          <w:szCs w:val="28"/>
        </w:rPr>
      </w:pPr>
      <w:r w:rsidRPr="00E742F0">
        <w:rPr>
          <w:rFonts w:ascii="Times New Roman" w:hAnsi="Times New Roman" w:hint="default"/>
          <w:sz w:val="28"/>
          <w:szCs w:val="28"/>
        </w:rPr>
        <w:t>ECG arrhythmia classification using CNN</w:t>
      </w:r>
    </w:p>
    <w:p w14:paraId="2A74E1EF"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 xml:space="preserve">Importing </w:t>
      </w:r>
      <w:proofErr w:type="spellStart"/>
      <w:r>
        <w:rPr>
          <w:rFonts w:ascii="Times New Roman" w:hAnsi="Times New Roman" w:hint="default"/>
          <w:sz w:val="20"/>
          <w:szCs w:val="20"/>
        </w:rPr>
        <w:t>Neccessary</w:t>
      </w:r>
      <w:proofErr w:type="spellEnd"/>
      <w:r>
        <w:rPr>
          <w:rFonts w:ascii="Times New Roman" w:hAnsi="Times New Roman" w:hint="default"/>
          <w:sz w:val="20"/>
          <w:szCs w:val="20"/>
        </w:rPr>
        <w:t xml:space="preserve"> Libraries</w:t>
      </w:r>
    </w:p>
    <w:p w14:paraId="610C5D3F" w14:textId="77777777" w:rsidR="00D449DB" w:rsidRDefault="00D449DB">
      <w:pPr>
        <w:rPr>
          <w:rFonts w:ascii="Times New Roman" w:hAnsi="Times New Roman"/>
        </w:rPr>
      </w:pPr>
    </w:p>
    <w:p w14:paraId="3262286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import </w:t>
      </w:r>
      <w:proofErr w:type="spellStart"/>
      <w:r>
        <w:rPr>
          <w:rFonts w:ascii="Times New Roman" w:hAnsi="Times New Roman"/>
          <w:color w:val="000000"/>
        </w:rPr>
        <w:t>numpy</w:t>
      </w:r>
      <w:proofErr w:type="spellEnd"/>
      <w:r>
        <w:rPr>
          <w:rFonts w:ascii="Times New Roman" w:hAnsi="Times New Roman"/>
          <w:color w:val="000000"/>
        </w:rPr>
        <w:t xml:space="preserve"> as </w:t>
      </w:r>
      <w:proofErr w:type="spellStart"/>
      <w:r>
        <w:rPr>
          <w:rFonts w:ascii="Times New Roman" w:hAnsi="Times New Roman"/>
          <w:color w:val="000000"/>
        </w:rPr>
        <w:t>np#used</w:t>
      </w:r>
      <w:proofErr w:type="spellEnd"/>
      <w:r>
        <w:rPr>
          <w:rFonts w:ascii="Times New Roman" w:hAnsi="Times New Roman"/>
          <w:color w:val="000000"/>
        </w:rPr>
        <w:t xml:space="preserve"> for numerical analysis</w:t>
      </w:r>
    </w:p>
    <w:p w14:paraId="7AB4F48C"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import </w:t>
      </w:r>
      <w:proofErr w:type="spellStart"/>
      <w:r>
        <w:rPr>
          <w:rFonts w:ascii="Times New Roman" w:hAnsi="Times New Roman"/>
          <w:color w:val="000000"/>
        </w:rPr>
        <w:t>tensorflow</w:t>
      </w:r>
      <w:proofErr w:type="spellEnd"/>
      <w:r>
        <w:rPr>
          <w:rFonts w:ascii="Times New Roman" w:hAnsi="Times New Roman"/>
          <w:color w:val="000000"/>
        </w:rPr>
        <w:t xml:space="preserve"> #open source used for both ML and DL for computation</w:t>
      </w:r>
    </w:p>
    <w:p w14:paraId="0B1685BD"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from </w:t>
      </w:r>
      <w:proofErr w:type="spellStart"/>
      <w:r>
        <w:rPr>
          <w:rFonts w:ascii="Times New Roman" w:hAnsi="Times New Roman"/>
          <w:color w:val="000000"/>
        </w:rPr>
        <w:t>tensorflow.keras.models</w:t>
      </w:r>
      <w:proofErr w:type="spellEnd"/>
      <w:r>
        <w:rPr>
          <w:rFonts w:ascii="Times New Roman" w:hAnsi="Times New Roman"/>
          <w:color w:val="000000"/>
        </w:rPr>
        <w:t xml:space="preserve"> import Sequential #it is a plain stack of layers</w:t>
      </w:r>
    </w:p>
    <w:p w14:paraId="7A15664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from </w:t>
      </w:r>
      <w:proofErr w:type="spellStart"/>
      <w:r>
        <w:rPr>
          <w:rFonts w:ascii="Times New Roman" w:hAnsi="Times New Roman"/>
          <w:color w:val="000000"/>
        </w:rPr>
        <w:t>tensorflow.keras</w:t>
      </w:r>
      <w:proofErr w:type="spellEnd"/>
      <w:r>
        <w:rPr>
          <w:rFonts w:ascii="Times New Roman" w:hAnsi="Times New Roman"/>
          <w:color w:val="000000"/>
        </w:rPr>
        <w:t xml:space="preserve"> import layers #A layer consists of a tensor-in tensor-out computation function</w:t>
      </w:r>
    </w:p>
    <w:p w14:paraId="22015144"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#Dense layer is the regular deeply connected neural network layer</w:t>
      </w:r>
    </w:p>
    <w:p w14:paraId="27975C4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from </w:t>
      </w:r>
      <w:proofErr w:type="spellStart"/>
      <w:r>
        <w:rPr>
          <w:rFonts w:ascii="Times New Roman" w:hAnsi="Times New Roman"/>
          <w:color w:val="000000"/>
        </w:rPr>
        <w:t>tensorflow.keras.layers</w:t>
      </w:r>
      <w:proofErr w:type="spellEnd"/>
      <w:r>
        <w:rPr>
          <w:rFonts w:ascii="Times New Roman" w:hAnsi="Times New Roman"/>
          <w:color w:val="000000"/>
        </w:rPr>
        <w:t xml:space="preserve"> import </w:t>
      </w:r>
      <w:proofErr w:type="spellStart"/>
      <w:r>
        <w:rPr>
          <w:rFonts w:ascii="Times New Roman" w:hAnsi="Times New Roman"/>
          <w:color w:val="000000"/>
        </w:rPr>
        <w:t>Dense,Flatten</w:t>
      </w:r>
      <w:proofErr w:type="spellEnd"/>
    </w:p>
    <w:p w14:paraId="74BB903D"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#Faltten-used </w:t>
      </w:r>
      <w:proofErr w:type="spellStart"/>
      <w:r>
        <w:rPr>
          <w:rFonts w:ascii="Times New Roman" w:hAnsi="Times New Roman"/>
          <w:color w:val="000000"/>
        </w:rPr>
        <w:t>fot</w:t>
      </w:r>
      <w:proofErr w:type="spellEnd"/>
      <w:r>
        <w:rPr>
          <w:rFonts w:ascii="Times New Roman" w:hAnsi="Times New Roman"/>
          <w:color w:val="000000"/>
        </w:rPr>
        <w:t xml:space="preserve"> flattening the input or change the dimension</w:t>
      </w:r>
    </w:p>
    <w:p w14:paraId="5A9977C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from </w:t>
      </w:r>
      <w:proofErr w:type="spellStart"/>
      <w:r>
        <w:rPr>
          <w:rFonts w:ascii="Times New Roman" w:hAnsi="Times New Roman"/>
          <w:color w:val="000000"/>
        </w:rPr>
        <w:t>tensorflow.keras.layers</w:t>
      </w:r>
      <w:proofErr w:type="spellEnd"/>
      <w:r>
        <w:rPr>
          <w:rFonts w:ascii="Times New Roman" w:hAnsi="Times New Roman"/>
          <w:color w:val="000000"/>
        </w:rPr>
        <w:t xml:space="preserve"> import Conv2D,MaxPooling2D #Convolutional layer</w:t>
      </w:r>
    </w:p>
    <w:p w14:paraId="4C961F9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#MaxPooling2D-for </w:t>
      </w:r>
      <w:proofErr w:type="spellStart"/>
      <w:r>
        <w:rPr>
          <w:rFonts w:ascii="Times New Roman" w:hAnsi="Times New Roman"/>
          <w:color w:val="000000"/>
        </w:rPr>
        <w:t>downsampling</w:t>
      </w:r>
      <w:proofErr w:type="spellEnd"/>
      <w:r>
        <w:rPr>
          <w:rFonts w:ascii="Times New Roman" w:hAnsi="Times New Roman"/>
          <w:color w:val="000000"/>
        </w:rPr>
        <w:t xml:space="preserve"> the image</w:t>
      </w:r>
    </w:p>
    <w:p w14:paraId="364679BC"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from </w:t>
      </w:r>
      <w:proofErr w:type="spellStart"/>
      <w:r>
        <w:rPr>
          <w:rFonts w:ascii="Times New Roman" w:hAnsi="Times New Roman"/>
          <w:color w:val="000000"/>
        </w:rPr>
        <w:t>keras.preprocessing.image</w:t>
      </w:r>
      <w:proofErr w:type="spellEnd"/>
      <w:r>
        <w:rPr>
          <w:rFonts w:ascii="Times New Roman" w:hAnsi="Times New Roman"/>
          <w:color w:val="000000"/>
        </w:rPr>
        <w:t xml:space="preserve"> import </w:t>
      </w:r>
      <w:proofErr w:type="spellStart"/>
      <w:r>
        <w:rPr>
          <w:rFonts w:ascii="Times New Roman" w:hAnsi="Times New Roman"/>
          <w:color w:val="000000"/>
        </w:rPr>
        <w:t>ImageDataGenerator</w:t>
      </w:r>
      <w:proofErr w:type="spellEnd"/>
    </w:p>
    <w:p w14:paraId="48B8FCA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w:t>
      </w:r>
    </w:p>
    <w:p w14:paraId="7BC0BCCC"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 xml:space="preserve">Image Data </w:t>
      </w:r>
      <w:proofErr w:type="spellStart"/>
      <w:r>
        <w:rPr>
          <w:rFonts w:ascii="Times New Roman" w:hAnsi="Times New Roman" w:hint="default"/>
          <w:sz w:val="20"/>
          <w:szCs w:val="20"/>
        </w:rPr>
        <w:t>Agumentation</w:t>
      </w:r>
      <w:proofErr w:type="spellEnd"/>
    </w:p>
    <w:p w14:paraId="2C17D82B" w14:textId="77777777" w:rsidR="00D449DB" w:rsidRDefault="00D449DB">
      <w:pPr>
        <w:rPr>
          <w:rFonts w:ascii="Times New Roman" w:hAnsi="Times New Roman"/>
        </w:rPr>
      </w:pPr>
    </w:p>
    <w:p w14:paraId="29CCBF6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#setting parameter for Image Data </w:t>
      </w:r>
      <w:proofErr w:type="spellStart"/>
      <w:r>
        <w:rPr>
          <w:rFonts w:ascii="Times New Roman" w:hAnsi="Times New Roman"/>
          <w:color w:val="000000"/>
        </w:rPr>
        <w:t>agumentation</w:t>
      </w:r>
      <w:proofErr w:type="spellEnd"/>
      <w:r>
        <w:rPr>
          <w:rFonts w:ascii="Times New Roman" w:hAnsi="Times New Roman"/>
          <w:color w:val="000000"/>
        </w:rPr>
        <w:t xml:space="preserve"> to the </w:t>
      </w:r>
      <w:proofErr w:type="spellStart"/>
      <w:r>
        <w:rPr>
          <w:rFonts w:ascii="Times New Roman" w:hAnsi="Times New Roman"/>
          <w:color w:val="000000"/>
        </w:rPr>
        <w:t>traing</w:t>
      </w:r>
      <w:proofErr w:type="spellEnd"/>
      <w:r>
        <w:rPr>
          <w:rFonts w:ascii="Times New Roman" w:hAnsi="Times New Roman"/>
          <w:color w:val="000000"/>
        </w:rPr>
        <w:t xml:space="preserve"> data</w:t>
      </w:r>
    </w:p>
    <w:p w14:paraId="2ED81E86"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train_datagen=ImageDataGenerator(rescale=1./255,shear_range=0.2,zoom_range=0.2,horizontal_flip=True)</w:t>
      </w:r>
    </w:p>
    <w:p w14:paraId="3417CC6D" w14:textId="77777777" w:rsidR="00D449DB" w:rsidRDefault="00D449DB">
      <w:pPr>
        <w:rPr>
          <w:rFonts w:ascii="Times New Roman" w:hAnsi="Times New Roman"/>
        </w:rPr>
      </w:pPr>
    </w:p>
    <w:p w14:paraId="100A51F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#Image Data </w:t>
      </w:r>
      <w:proofErr w:type="spellStart"/>
      <w:r>
        <w:rPr>
          <w:rFonts w:ascii="Times New Roman" w:hAnsi="Times New Roman"/>
          <w:color w:val="000000"/>
        </w:rPr>
        <w:t>agumentation</w:t>
      </w:r>
      <w:proofErr w:type="spellEnd"/>
      <w:r>
        <w:rPr>
          <w:rFonts w:ascii="Times New Roman" w:hAnsi="Times New Roman"/>
          <w:color w:val="000000"/>
        </w:rPr>
        <w:t xml:space="preserve"> to the testing data</w:t>
      </w:r>
    </w:p>
    <w:p w14:paraId="76F6EE1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test_datagen</w:t>
      </w:r>
      <w:proofErr w:type="spellEnd"/>
      <w:r>
        <w:rPr>
          <w:rFonts w:ascii="Times New Roman" w:hAnsi="Times New Roman"/>
          <w:color w:val="000000"/>
        </w:rPr>
        <w:t>=</w:t>
      </w:r>
      <w:proofErr w:type="spellStart"/>
      <w:r>
        <w:rPr>
          <w:rFonts w:ascii="Times New Roman" w:hAnsi="Times New Roman"/>
          <w:color w:val="000000"/>
        </w:rPr>
        <w:t>ImageDataGenerator</w:t>
      </w:r>
      <w:proofErr w:type="spellEnd"/>
      <w:r>
        <w:rPr>
          <w:rFonts w:ascii="Times New Roman" w:hAnsi="Times New Roman"/>
          <w:color w:val="000000"/>
        </w:rPr>
        <w:t>(rescale=1./255)</w:t>
      </w:r>
    </w:p>
    <w:p w14:paraId="7A19744C"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 xml:space="preserve">Loading our data and performing data </w:t>
      </w:r>
      <w:proofErr w:type="spellStart"/>
      <w:r>
        <w:rPr>
          <w:rFonts w:ascii="Times New Roman" w:hAnsi="Times New Roman" w:hint="default"/>
          <w:sz w:val="20"/>
          <w:szCs w:val="20"/>
        </w:rPr>
        <w:t>agumentation</w:t>
      </w:r>
      <w:proofErr w:type="spellEnd"/>
    </w:p>
    <w:p w14:paraId="3D8F766E" w14:textId="77777777" w:rsidR="00D449DB" w:rsidRDefault="00D449DB">
      <w:pPr>
        <w:rPr>
          <w:rFonts w:ascii="Times New Roman" w:hAnsi="Times New Roman"/>
        </w:rPr>
      </w:pPr>
    </w:p>
    <w:p w14:paraId="43BF2650"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#performing data </w:t>
      </w:r>
      <w:proofErr w:type="spellStart"/>
      <w:r>
        <w:rPr>
          <w:rFonts w:ascii="Times New Roman" w:hAnsi="Times New Roman"/>
          <w:color w:val="000000"/>
        </w:rPr>
        <w:t>agumentation</w:t>
      </w:r>
      <w:proofErr w:type="spellEnd"/>
      <w:r>
        <w:rPr>
          <w:rFonts w:ascii="Times New Roman" w:hAnsi="Times New Roman"/>
          <w:color w:val="000000"/>
        </w:rPr>
        <w:t xml:space="preserve"> to train data</w:t>
      </w:r>
    </w:p>
    <w:p w14:paraId="172DA86D"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x_train=train_datagen.flow_from_directory(directory=r'C:\Users\saket\OneDrive\Desktop\project dataset\data\train'</w:t>
      </w:r>
    </w:p>
    <w:p w14:paraId="4DA31D8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target_size</w:t>
      </w:r>
      <w:proofErr w:type="spellEnd"/>
      <w:r>
        <w:rPr>
          <w:rFonts w:ascii="Times New Roman" w:hAnsi="Times New Roman"/>
          <w:color w:val="000000"/>
        </w:rPr>
        <w:t>=(64,64),</w:t>
      </w:r>
      <w:proofErr w:type="spellStart"/>
      <w:r>
        <w:rPr>
          <w:rFonts w:ascii="Times New Roman" w:hAnsi="Times New Roman"/>
          <w:color w:val="000000"/>
        </w:rPr>
        <w:t>batch_size</w:t>
      </w:r>
      <w:proofErr w:type="spellEnd"/>
      <w:r>
        <w:rPr>
          <w:rFonts w:ascii="Times New Roman" w:hAnsi="Times New Roman"/>
          <w:color w:val="000000"/>
        </w:rPr>
        <w:t>=32,class_mode='categorical')</w:t>
      </w:r>
    </w:p>
    <w:p w14:paraId="05B0021C"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#performing data </w:t>
      </w:r>
      <w:proofErr w:type="spellStart"/>
      <w:r>
        <w:rPr>
          <w:rFonts w:ascii="Times New Roman" w:hAnsi="Times New Roman"/>
          <w:color w:val="000000"/>
        </w:rPr>
        <w:t>agumentation</w:t>
      </w:r>
      <w:proofErr w:type="spellEnd"/>
      <w:r>
        <w:rPr>
          <w:rFonts w:ascii="Times New Roman" w:hAnsi="Times New Roman"/>
          <w:color w:val="000000"/>
        </w:rPr>
        <w:t xml:space="preserve"> to test data</w:t>
      </w:r>
    </w:p>
    <w:p w14:paraId="4C4DA5A4"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x_test=test_datagen.flow_from_directory(directory=r'C:\Users\saket\OneDrive\Desktop\project dataset\data\test'</w:t>
      </w:r>
    </w:p>
    <w:p w14:paraId="59D86AA1"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target_size</w:t>
      </w:r>
      <w:proofErr w:type="spellEnd"/>
      <w:r>
        <w:rPr>
          <w:rFonts w:ascii="Times New Roman" w:hAnsi="Times New Roman"/>
          <w:color w:val="000000"/>
        </w:rPr>
        <w:t>=(64,64),</w:t>
      </w:r>
      <w:proofErr w:type="spellStart"/>
      <w:r>
        <w:rPr>
          <w:rFonts w:ascii="Times New Roman" w:hAnsi="Times New Roman"/>
          <w:color w:val="000000"/>
        </w:rPr>
        <w:t>batch_size</w:t>
      </w:r>
      <w:proofErr w:type="spellEnd"/>
      <w:r>
        <w:rPr>
          <w:rFonts w:ascii="Times New Roman" w:hAnsi="Times New Roman"/>
          <w:color w:val="000000"/>
        </w:rPr>
        <w:t>=32,class_mode='categorical')</w:t>
      </w:r>
    </w:p>
    <w:p w14:paraId="5E7F8B76"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Found 15341 images belonging to 6 classes.</w:t>
      </w:r>
    </w:p>
    <w:p w14:paraId="5E161A10"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Found 6825 images belonging to 6 classes.</w:t>
      </w:r>
    </w:p>
    <w:p w14:paraId="10F2BCBE" w14:textId="77777777" w:rsidR="00D449DB" w:rsidRDefault="00D449DB">
      <w:pPr>
        <w:rPr>
          <w:rFonts w:ascii="Times New Roman" w:hAnsi="Times New Roman"/>
        </w:rPr>
      </w:pPr>
    </w:p>
    <w:p w14:paraId="4B3F923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print(</w:t>
      </w:r>
      <w:proofErr w:type="spellStart"/>
      <w:r>
        <w:rPr>
          <w:rFonts w:ascii="Times New Roman" w:hAnsi="Times New Roman"/>
          <w:color w:val="000000"/>
        </w:rPr>
        <w:t>x_train.class_indices</w:t>
      </w:r>
      <w:proofErr w:type="spellEnd"/>
      <w:r>
        <w:rPr>
          <w:rFonts w:ascii="Times New Roman" w:hAnsi="Times New Roman"/>
          <w:color w:val="000000"/>
        </w:rPr>
        <w:t>)#checking the number of classes</w:t>
      </w:r>
    </w:p>
    <w:p w14:paraId="60D88BD0"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{'Left Bundle Branch Block': 0, 'Normal': 1, 'Premature Atrial Contraction': 2, 'Premature Ventricular Contractions': 3, 'Right Bundle Branch Block': 4, 'Ventricular Fibrillation': 5}</w:t>
      </w:r>
    </w:p>
    <w:p w14:paraId="6E7889DE" w14:textId="77777777" w:rsidR="00D449DB" w:rsidRDefault="00D449DB">
      <w:pPr>
        <w:rPr>
          <w:rFonts w:ascii="Times New Roman" w:hAnsi="Times New Roman"/>
        </w:rPr>
      </w:pPr>
    </w:p>
    <w:p w14:paraId="214E0BA7"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from collections import Counter as c</w:t>
      </w:r>
    </w:p>
    <w:p w14:paraId="4A21BED7"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c(</w:t>
      </w:r>
      <w:proofErr w:type="spellStart"/>
      <w:r>
        <w:rPr>
          <w:rFonts w:ascii="Times New Roman" w:hAnsi="Times New Roman"/>
          <w:color w:val="000000"/>
        </w:rPr>
        <w:t>x_train.labels</w:t>
      </w:r>
      <w:proofErr w:type="spellEnd"/>
      <w:r>
        <w:rPr>
          <w:rFonts w:ascii="Times New Roman" w:hAnsi="Times New Roman"/>
          <w:color w:val="000000"/>
        </w:rPr>
        <w:t>)</w:t>
      </w:r>
    </w:p>
    <w:p w14:paraId="0BA3084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Counter({0: 504, 1: 7346, 2: 2054, 3: 2759, 4: 2239, 5: 439})</w:t>
      </w:r>
    </w:p>
    <w:p w14:paraId="0881AB9E"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Creating the model</w:t>
      </w:r>
    </w:p>
    <w:p w14:paraId="71A190BB" w14:textId="77777777" w:rsidR="00D449DB" w:rsidRDefault="00D449DB">
      <w:pPr>
        <w:rPr>
          <w:rFonts w:ascii="Times New Roman" w:hAnsi="Times New Roman"/>
        </w:rPr>
      </w:pPr>
    </w:p>
    <w:p w14:paraId="5E3A48F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create model</w:t>
      </w:r>
    </w:p>
    <w:p w14:paraId="7D0D653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model=Sequential()</w:t>
      </w:r>
    </w:p>
    <w:p w14:paraId="05F11879"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adding model layer</w:t>
      </w:r>
    </w:p>
    <w:p w14:paraId="0D4488A4"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model.add(Conv2D(32,(3,3),input_shape=(64,64,3),activation='relu'))#convolutional layer</w:t>
      </w:r>
    </w:p>
    <w:p w14:paraId="193AB547"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model.add</w:t>
      </w:r>
      <w:proofErr w:type="spellEnd"/>
      <w:r>
        <w:rPr>
          <w:rFonts w:ascii="Times New Roman" w:hAnsi="Times New Roman"/>
          <w:color w:val="000000"/>
        </w:rPr>
        <w:t>(MaxPooling2D(</w:t>
      </w:r>
      <w:proofErr w:type="spellStart"/>
      <w:r>
        <w:rPr>
          <w:rFonts w:ascii="Times New Roman" w:hAnsi="Times New Roman"/>
          <w:color w:val="000000"/>
        </w:rPr>
        <w:t>pool_size</w:t>
      </w:r>
      <w:proofErr w:type="spellEnd"/>
      <w:r>
        <w:rPr>
          <w:rFonts w:ascii="Times New Roman" w:hAnsi="Times New Roman"/>
          <w:color w:val="000000"/>
        </w:rPr>
        <w:t xml:space="preserve">=(2,2))) #MaxPooling2D-for </w:t>
      </w:r>
      <w:proofErr w:type="spellStart"/>
      <w:r>
        <w:rPr>
          <w:rFonts w:ascii="Times New Roman" w:hAnsi="Times New Roman"/>
          <w:color w:val="000000"/>
        </w:rPr>
        <w:t>downsampling</w:t>
      </w:r>
      <w:proofErr w:type="spellEnd"/>
      <w:r>
        <w:rPr>
          <w:rFonts w:ascii="Times New Roman" w:hAnsi="Times New Roman"/>
          <w:color w:val="000000"/>
        </w:rPr>
        <w:t xml:space="preserve"> the input</w:t>
      </w:r>
    </w:p>
    <w:p w14:paraId="7C49130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w:t>
      </w:r>
    </w:p>
    <w:p w14:paraId="1A6BA9C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model.add</w:t>
      </w:r>
      <w:proofErr w:type="spellEnd"/>
      <w:r>
        <w:rPr>
          <w:rFonts w:ascii="Times New Roman" w:hAnsi="Times New Roman"/>
          <w:color w:val="000000"/>
        </w:rPr>
        <w:t>(Conv2D(32,(3,3),activation='</w:t>
      </w:r>
      <w:proofErr w:type="spellStart"/>
      <w:r>
        <w:rPr>
          <w:rFonts w:ascii="Times New Roman" w:hAnsi="Times New Roman"/>
          <w:color w:val="000000"/>
        </w:rPr>
        <w:t>relu</w:t>
      </w:r>
      <w:proofErr w:type="spellEnd"/>
      <w:r>
        <w:rPr>
          <w:rFonts w:ascii="Times New Roman" w:hAnsi="Times New Roman"/>
          <w:color w:val="000000"/>
        </w:rPr>
        <w:t>'))</w:t>
      </w:r>
    </w:p>
    <w:p w14:paraId="2F5D97B4"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model.add</w:t>
      </w:r>
      <w:proofErr w:type="spellEnd"/>
      <w:r>
        <w:rPr>
          <w:rFonts w:ascii="Times New Roman" w:hAnsi="Times New Roman"/>
          <w:color w:val="000000"/>
        </w:rPr>
        <w:t>(MaxPooling2D(</w:t>
      </w:r>
      <w:proofErr w:type="spellStart"/>
      <w:r>
        <w:rPr>
          <w:rFonts w:ascii="Times New Roman" w:hAnsi="Times New Roman"/>
          <w:color w:val="000000"/>
        </w:rPr>
        <w:t>pool_size</w:t>
      </w:r>
      <w:proofErr w:type="spellEnd"/>
      <w:r>
        <w:rPr>
          <w:rFonts w:ascii="Times New Roman" w:hAnsi="Times New Roman"/>
          <w:color w:val="000000"/>
        </w:rPr>
        <w:t>=(2,2)))</w:t>
      </w:r>
    </w:p>
    <w:p w14:paraId="3491AEC1"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w:t>
      </w:r>
    </w:p>
    <w:p w14:paraId="53E9FE3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model.add</w:t>
      </w:r>
      <w:proofErr w:type="spellEnd"/>
      <w:r>
        <w:rPr>
          <w:rFonts w:ascii="Times New Roman" w:hAnsi="Times New Roman"/>
          <w:color w:val="000000"/>
        </w:rPr>
        <w:t>(Flatten())#flatten the dimension of the image</w:t>
      </w:r>
    </w:p>
    <w:p w14:paraId="52C9CD6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model.add</w:t>
      </w:r>
      <w:proofErr w:type="spellEnd"/>
      <w:r>
        <w:rPr>
          <w:rFonts w:ascii="Times New Roman" w:hAnsi="Times New Roman"/>
          <w:color w:val="000000"/>
        </w:rPr>
        <w:t>(Dense(32))#deeply connected neural network layers.</w:t>
      </w:r>
    </w:p>
    <w:p w14:paraId="22DAEC2D"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model.add</w:t>
      </w:r>
      <w:proofErr w:type="spellEnd"/>
      <w:r>
        <w:rPr>
          <w:rFonts w:ascii="Times New Roman" w:hAnsi="Times New Roman"/>
          <w:color w:val="000000"/>
        </w:rPr>
        <w:t>(Dense(6,activation='soft max'))#output layer with 6 neurons</w:t>
      </w:r>
    </w:p>
    <w:p w14:paraId="43A32D7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w:t>
      </w:r>
    </w:p>
    <w:p w14:paraId="661369F8" w14:textId="77777777" w:rsidR="00D449DB" w:rsidRDefault="00D449DB">
      <w:pPr>
        <w:rPr>
          <w:rFonts w:ascii="Times New Roman" w:hAnsi="Times New Roman"/>
        </w:rPr>
      </w:pPr>
    </w:p>
    <w:p w14:paraId="11D53D17"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model.summary</w:t>
      </w:r>
      <w:proofErr w:type="spellEnd"/>
      <w:r>
        <w:rPr>
          <w:rFonts w:ascii="Times New Roman" w:hAnsi="Times New Roman"/>
          <w:color w:val="000000"/>
        </w:rPr>
        <w:t>()#summary of our model</w:t>
      </w:r>
    </w:p>
    <w:p w14:paraId="3C9567B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Model: "sequential"</w:t>
      </w:r>
    </w:p>
    <w:p w14:paraId="4AB8681D"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1F7F06D1"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Layer (type)                 Output Shape              Param #   </w:t>
      </w:r>
    </w:p>
    <w:p w14:paraId="67353114"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w:t>
      </w:r>
    </w:p>
    <w:p w14:paraId="7EA8AC1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conv2d (Conv2D)              (None, 62, 62, 32)        896       </w:t>
      </w:r>
    </w:p>
    <w:p w14:paraId="27DF212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3606FE7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max_pooling2d (MaxPooling2D) (None, 31, 31, 32)        0         </w:t>
      </w:r>
    </w:p>
    <w:p w14:paraId="455D6217"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2A88E90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conv2d_1 (Conv2D)            (None, 29, 29, 32)        9248      </w:t>
      </w:r>
    </w:p>
    <w:p w14:paraId="616118E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6505EBF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max_pooling2d_1 (MaxPooling2 (None, 14, 14, 32)        0         </w:t>
      </w:r>
    </w:p>
    <w:p w14:paraId="2F3AB24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79D65389"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flatten (Flatten)            (None, 6272)              0         </w:t>
      </w:r>
    </w:p>
    <w:p w14:paraId="2E4FB7BD"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4348A8F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dense (Dense)                (None, 32)                200736    </w:t>
      </w:r>
    </w:p>
    <w:p w14:paraId="55882896"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6389D62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dense_1 (Dense)              (None, 6)                 198       </w:t>
      </w:r>
    </w:p>
    <w:p w14:paraId="39EAC52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w:t>
      </w:r>
    </w:p>
    <w:p w14:paraId="7E9A619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Total params: 211,078</w:t>
      </w:r>
    </w:p>
    <w:p w14:paraId="039E40A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Trainable params: 211,078</w:t>
      </w:r>
    </w:p>
    <w:p w14:paraId="692266F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Non-trainable params: 0</w:t>
      </w:r>
    </w:p>
    <w:p w14:paraId="67D5AD1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_________________________________________________________________</w:t>
      </w:r>
    </w:p>
    <w:p w14:paraId="0B5EE3AA"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Compiling the model</w:t>
      </w:r>
    </w:p>
    <w:p w14:paraId="5250B817" w14:textId="77777777" w:rsidR="00D449DB" w:rsidRDefault="00D449DB">
      <w:pPr>
        <w:rPr>
          <w:rFonts w:ascii="Times New Roman" w:hAnsi="Times New Roman"/>
        </w:rPr>
      </w:pPr>
    </w:p>
    <w:p w14:paraId="7DB3213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Compile model</w:t>
      </w:r>
    </w:p>
    <w:p w14:paraId="5C0D690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model.compile</w:t>
      </w:r>
      <w:proofErr w:type="spellEnd"/>
      <w:r>
        <w:rPr>
          <w:rFonts w:ascii="Times New Roman" w:hAnsi="Times New Roman"/>
          <w:color w:val="000000"/>
        </w:rPr>
        <w:t>(optimizer='</w:t>
      </w:r>
      <w:proofErr w:type="spellStart"/>
      <w:r>
        <w:rPr>
          <w:rFonts w:ascii="Times New Roman" w:hAnsi="Times New Roman"/>
          <w:color w:val="000000"/>
        </w:rPr>
        <w:t>adam</w:t>
      </w:r>
      <w:proofErr w:type="spellEnd"/>
      <w:r>
        <w:rPr>
          <w:rFonts w:ascii="Times New Roman" w:hAnsi="Times New Roman"/>
          <w:color w:val="000000"/>
        </w:rPr>
        <w:t>',loss='</w:t>
      </w:r>
      <w:proofErr w:type="spellStart"/>
      <w:r>
        <w:rPr>
          <w:rFonts w:ascii="Times New Roman" w:hAnsi="Times New Roman"/>
          <w:color w:val="000000"/>
        </w:rPr>
        <w:t>categorical_cross</w:t>
      </w:r>
      <w:proofErr w:type="spellEnd"/>
      <w:r>
        <w:rPr>
          <w:rFonts w:ascii="Times New Roman" w:hAnsi="Times New Roman"/>
          <w:color w:val="000000"/>
        </w:rPr>
        <w:t xml:space="preserve"> </w:t>
      </w:r>
      <w:proofErr w:type="spellStart"/>
      <w:r>
        <w:rPr>
          <w:rFonts w:ascii="Times New Roman" w:hAnsi="Times New Roman"/>
          <w:color w:val="000000"/>
        </w:rPr>
        <w:t>entropy',metrics</w:t>
      </w:r>
      <w:proofErr w:type="spellEnd"/>
      <w:r>
        <w:rPr>
          <w:rFonts w:ascii="Times New Roman" w:hAnsi="Times New Roman"/>
          <w:color w:val="000000"/>
        </w:rPr>
        <w:t>=['accuracy'])</w:t>
      </w:r>
    </w:p>
    <w:p w14:paraId="098256A9"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Fitting the model</w:t>
      </w:r>
    </w:p>
    <w:p w14:paraId="68433835" w14:textId="77777777" w:rsidR="00D449DB" w:rsidRDefault="00D449DB">
      <w:pPr>
        <w:rPr>
          <w:rFonts w:ascii="Times New Roman" w:hAnsi="Times New Roman"/>
        </w:rPr>
      </w:pPr>
    </w:p>
    <w:p w14:paraId="75D02689"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Fit the model</w:t>
      </w:r>
    </w:p>
    <w:p w14:paraId="4D635B71"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model.fit_generator</w:t>
      </w:r>
      <w:proofErr w:type="spellEnd"/>
      <w:r>
        <w:rPr>
          <w:rFonts w:ascii="Times New Roman" w:hAnsi="Times New Roman"/>
          <w:color w:val="000000"/>
        </w:rPr>
        <w:t>(generator=</w:t>
      </w:r>
      <w:proofErr w:type="spellStart"/>
      <w:r>
        <w:rPr>
          <w:rFonts w:ascii="Times New Roman" w:hAnsi="Times New Roman"/>
          <w:color w:val="000000"/>
        </w:rPr>
        <w:t>x_train,steps_per_epoch</w:t>
      </w:r>
      <w:proofErr w:type="spellEnd"/>
      <w:r>
        <w:rPr>
          <w:rFonts w:ascii="Times New Roman" w:hAnsi="Times New Roman"/>
          <w:color w:val="000000"/>
        </w:rPr>
        <w:t xml:space="preserve"> = </w:t>
      </w:r>
      <w:proofErr w:type="spellStart"/>
      <w:r>
        <w:rPr>
          <w:rFonts w:ascii="Times New Roman" w:hAnsi="Times New Roman"/>
          <w:color w:val="000000"/>
        </w:rPr>
        <w:t>len</w:t>
      </w:r>
      <w:proofErr w:type="spellEnd"/>
      <w:r>
        <w:rPr>
          <w:rFonts w:ascii="Times New Roman" w:hAnsi="Times New Roman"/>
          <w:color w:val="000000"/>
        </w:rPr>
        <w:t>(</w:t>
      </w:r>
      <w:proofErr w:type="spellStart"/>
      <w:r>
        <w:rPr>
          <w:rFonts w:ascii="Times New Roman" w:hAnsi="Times New Roman"/>
          <w:color w:val="000000"/>
        </w:rPr>
        <w:t>x_train</w:t>
      </w:r>
      <w:proofErr w:type="spellEnd"/>
      <w:r>
        <w:rPr>
          <w:rFonts w:ascii="Times New Roman" w:hAnsi="Times New Roman"/>
          <w:color w:val="000000"/>
        </w:rPr>
        <w:t>),</w:t>
      </w:r>
    </w:p>
    <w:p w14:paraId="77B7D9A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                    epochs=10, </w:t>
      </w:r>
      <w:proofErr w:type="spellStart"/>
      <w:r>
        <w:rPr>
          <w:rFonts w:ascii="Times New Roman" w:hAnsi="Times New Roman"/>
          <w:color w:val="000000"/>
        </w:rPr>
        <w:t>validation_data</w:t>
      </w:r>
      <w:proofErr w:type="spellEnd"/>
      <w:r>
        <w:rPr>
          <w:rFonts w:ascii="Times New Roman" w:hAnsi="Times New Roman"/>
          <w:color w:val="000000"/>
        </w:rPr>
        <w:t>=</w:t>
      </w:r>
      <w:proofErr w:type="spellStart"/>
      <w:r>
        <w:rPr>
          <w:rFonts w:ascii="Times New Roman" w:hAnsi="Times New Roman"/>
          <w:color w:val="000000"/>
        </w:rPr>
        <w:t>x_test,validation_steps</w:t>
      </w:r>
      <w:proofErr w:type="spellEnd"/>
      <w:r>
        <w:rPr>
          <w:rFonts w:ascii="Times New Roman" w:hAnsi="Times New Roman"/>
          <w:color w:val="000000"/>
        </w:rPr>
        <w:t xml:space="preserve"> = </w:t>
      </w:r>
      <w:proofErr w:type="spellStart"/>
      <w:r>
        <w:rPr>
          <w:rFonts w:ascii="Times New Roman" w:hAnsi="Times New Roman"/>
          <w:color w:val="000000"/>
        </w:rPr>
        <w:t>len</w:t>
      </w:r>
      <w:proofErr w:type="spellEnd"/>
      <w:r>
        <w:rPr>
          <w:rFonts w:ascii="Times New Roman" w:hAnsi="Times New Roman"/>
          <w:color w:val="000000"/>
        </w:rPr>
        <w:t>(</w:t>
      </w:r>
      <w:proofErr w:type="spellStart"/>
      <w:r>
        <w:rPr>
          <w:rFonts w:ascii="Times New Roman" w:hAnsi="Times New Roman"/>
          <w:color w:val="000000"/>
        </w:rPr>
        <w:t>x_test</w:t>
      </w:r>
      <w:proofErr w:type="spellEnd"/>
      <w:r>
        <w:rPr>
          <w:rFonts w:ascii="Times New Roman" w:hAnsi="Times New Roman"/>
          <w:color w:val="000000"/>
        </w:rPr>
        <w:t>))</w:t>
      </w:r>
    </w:p>
    <w:p w14:paraId="6327146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C:\Users\saket\.vscode\anakonda.s\lib\site-packages\keras\engine\training.py:1972: </w:t>
      </w:r>
      <w:proofErr w:type="spellStart"/>
      <w:r>
        <w:rPr>
          <w:rFonts w:ascii="Times New Roman" w:hAnsi="Times New Roman"/>
          <w:color w:val="000000"/>
        </w:rPr>
        <w:t>UserWarning</w:t>
      </w:r>
      <w:proofErr w:type="spellEnd"/>
      <w:r>
        <w:rPr>
          <w:rFonts w:ascii="Times New Roman" w:hAnsi="Times New Roman"/>
          <w:color w:val="000000"/>
        </w:rPr>
        <w:t>: `</w:t>
      </w:r>
      <w:proofErr w:type="spellStart"/>
      <w:r>
        <w:rPr>
          <w:rFonts w:ascii="Times New Roman" w:hAnsi="Times New Roman"/>
          <w:color w:val="000000"/>
        </w:rPr>
        <w:t>Model.fit_generator</w:t>
      </w:r>
      <w:proofErr w:type="spellEnd"/>
      <w:r>
        <w:rPr>
          <w:rFonts w:ascii="Times New Roman" w:hAnsi="Times New Roman"/>
          <w:color w:val="000000"/>
        </w:rPr>
        <w:t>` is deprecated and will be removed in a future version. Please use `</w:t>
      </w:r>
      <w:proofErr w:type="spellStart"/>
      <w:r>
        <w:rPr>
          <w:rFonts w:ascii="Times New Roman" w:hAnsi="Times New Roman"/>
          <w:color w:val="000000"/>
        </w:rPr>
        <w:t>Model.fit</w:t>
      </w:r>
      <w:proofErr w:type="spellEnd"/>
      <w:r>
        <w:rPr>
          <w:rFonts w:ascii="Times New Roman" w:hAnsi="Times New Roman"/>
          <w:color w:val="000000"/>
        </w:rPr>
        <w:t>`, which supports generators.</w:t>
      </w:r>
    </w:p>
    <w:p w14:paraId="6D46506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warnings.warn</w:t>
      </w:r>
      <w:proofErr w:type="spellEnd"/>
      <w:r>
        <w:rPr>
          <w:rFonts w:ascii="Times New Roman" w:hAnsi="Times New Roman"/>
          <w:color w:val="000000"/>
        </w:rPr>
        <w:t>('`</w:t>
      </w:r>
      <w:proofErr w:type="spellStart"/>
      <w:r>
        <w:rPr>
          <w:rFonts w:ascii="Times New Roman" w:hAnsi="Times New Roman"/>
          <w:color w:val="000000"/>
        </w:rPr>
        <w:t>Model.fit_generator</w:t>
      </w:r>
      <w:proofErr w:type="spellEnd"/>
      <w:r>
        <w:rPr>
          <w:rFonts w:ascii="Times New Roman" w:hAnsi="Times New Roman"/>
          <w:color w:val="000000"/>
        </w:rPr>
        <w:t>` is deprecated and '</w:t>
      </w:r>
    </w:p>
    <w:p w14:paraId="3D87D7A9"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1/10</w:t>
      </w:r>
    </w:p>
    <w:p w14:paraId="1F6950A1"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- 404s 839ms/step - loss: 0.8690 - accuracy: 0.7028 - </w:t>
      </w:r>
      <w:proofErr w:type="spellStart"/>
      <w:r>
        <w:rPr>
          <w:rFonts w:ascii="Times New Roman" w:hAnsi="Times New Roman"/>
          <w:color w:val="000000"/>
        </w:rPr>
        <w:t>val_loss</w:t>
      </w:r>
      <w:proofErr w:type="spellEnd"/>
      <w:r>
        <w:rPr>
          <w:rFonts w:ascii="Times New Roman" w:hAnsi="Times New Roman"/>
          <w:color w:val="000000"/>
        </w:rPr>
        <w:t xml:space="preserve">: 0.7367 - </w:t>
      </w:r>
      <w:proofErr w:type="spellStart"/>
      <w:r>
        <w:rPr>
          <w:rFonts w:ascii="Times New Roman" w:hAnsi="Times New Roman"/>
          <w:color w:val="000000"/>
        </w:rPr>
        <w:t>val_accuracy</w:t>
      </w:r>
      <w:proofErr w:type="spellEnd"/>
      <w:r>
        <w:rPr>
          <w:rFonts w:ascii="Times New Roman" w:hAnsi="Times New Roman"/>
          <w:color w:val="000000"/>
        </w:rPr>
        <w:t>: 0.7451</w:t>
      </w:r>
    </w:p>
    <w:p w14:paraId="2646E8FC"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2/10</w:t>
      </w:r>
    </w:p>
    <w:p w14:paraId="0964E3BE"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lastRenderedPageBreak/>
        <w:t xml:space="preserve">480/480 [==============================] - 107s 222ms/step - loss: 0.3397 - accuracy: 0.9003 - </w:t>
      </w:r>
      <w:proofErr w:type="spellStart"/>
      <w:r>
        <w:rPr>
          <w:rFonts w:ascii="Times New Roman" w:hAnsi="Times New Roman"/>
          <w:color w:val="000000"/>
        </w:rPr>
        <w:t>val_loss</w:t>
      </w:r>
      <w:proofErr w:type="spellEnd"/>
      <w:r>
        <w:rPr>
          <w:rFonts w:ascii="Times New Roman" w:hAnsi="Times New Roman"/>
          <w:color w:val="000000"/>
        </w:rPr>
        <w:t xml:space="preserve">: 0.5277 - </w:t>
      </w:r>
      <w:proofErr w:type="spellStart"/>
      <w:r>
        <w:rPr>
          <w:rFonts w:ascii="Times New Roman" w:hAnsi="Times New Roman"/>
          <w:color w:val="000000"/>
        </w:rPr>
        <w:t>val_accuracy</w:t>
      </w:r>
      <w:proofErr w:type="spellEnd"/>
      <w:r>
        <w:rPr>
          <w:rFonts w:ascii="Times New Roman" w:hAnsi="Times New Roman"/>
          <w:color w:val="000000"/>
        </w:rPr>
        <w:t>: 0.8442</w:t>
      </w:r>
    </w:p>
    <w:p w14:paraId="7E819B7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3/10</w:t>
      </w:r>
    </w:p>
    <w:p w14:paraId="4D36A50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- 94s 196ms/step - loss: 0.2809 - accuracy: 0.9195 - </w:t>
      </w:r>
      <w:proofErr w:type="spellStart"/>
      <w:r>
        <w:rPr>
          <w:rFonts w:ascii="Times New Roman" w:hAnsi="Times New Roman"/>
          <w:color w:val="000000"/>
        </w:rPr>
        <w:t>val_loss</w:t>
      </w:r>
      <w:proofErr w:type="spellEnd"/>
      <w:r>
        <w:rPr>
          <w:rFonts w:ascii="Times New Roman" w:hAnsi="Times New Roman"/>
          <w:color w:val="000000"/>
        </w:rPr>
        <w:t xml:space="preserve">: 0.4684 - </w:t>
      </w:r>
      <w:proofErr w:type="spellStart"/>
      <w:r>
        <w:rPr>
          <w:rFonts w:ascii="Times New Roman" w:hAnsi="Times New Roman"/>
          <w:color w:val="000000"/>
        </w:rPr>
        <w:t>val_accuracy</w:t>
      </w:r>
      <w:proofErr w:type="spellEnd"/>
      <w:r>
        <w:rPr>
          <w:rFonts w:ascii="Times New Roman" w:hAnsi="Times New Roman"/>
          <w:color w:val="000000"/>
        </w:rPr>
        <w:t>: 0.8658</w:t>
      </w:r>
    </w:p>
    <w:p w14:paraId="44652A26"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4/10</w:t>
      </w:r>
    </w:p>
    <w:p w14:paraId="780EC746"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- 95s 198ms/step - loss: 0.2435 - accuracy: 0.9296 - </w:t>
      </w:r>
      <w:proofErr w:type="spellStart"/>
      <w:r>
        <w:rPr>
          <w:rFonts w:ascii="Times New Roman" w:hAnsi="Times New Roman"/>
          <w:color w:val="000000"/>
        </w:rPr>
        <w:t>val_loss</w:t>
      </w:r>
      <w:proofErr w:type="spellEnd"/>
      <w:r>
        <w:rPr>
          <w:rFonts w:ascii="Times New Roman" w:hAnsi="Times New Roman"/>
          <w:color w:val="000000"/>
        </w:rPr>
        <w:t xml:space="preserve">: 0.3869 - </w:t>
      </w:r>
      <w:proofErr w:type="spellStart"/>
      <w:r>
        <w:rPr>
          <w:rFonts w:ascii="Times New Roman" w:hAnsi="Times New Roman"/>
          <w:color w:val="000000"/>
        </w:rPr>
        <w:t>val_accuracy</w:t>
      </w:r>
      <w:proofErr w:type="spellEnd"/>
      <w:r>
        <w:rPr>
          <w:rFonts w:ascii="Times New Roman" w:hAnsi="Times New Roman"/>
          <w:color w:val="000000"/>
        </w:rPr>
        <w:t>: 0.8693</w:t>
      </w:r>
    </w:p>
    <w:p w14:paraId="69FFAF9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5/10</w:t>
      </w:r>
    </w:p>
    <w:p w14:paraId="1100ABCC"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- 92s 193ms/step - loss: 0.2142 - accuracy: 0.9381 - </w:t>
      </w:r>
      <w:proofErr w:type="spellStart"/>
      <w:r>
        <w:rPr>
          <w:rFonts w:ascii="Times New Roman" w:hAnsi="Times New Roman"/>
          <w:color w:val="000000"/>
        </w:rPr>
        <w:t>val_loss</w:t>
      </w:r>
      <w:proofErr w:type="spellEnd"/>
      <w:r>
        <w:rPr>
          <w:rFonts w:ascii="Times New Roman" w:hAnsi="Times New Roman"/>
          <w:color w:val="000000"/>
        </w:rPr>
        <w:t xml:space="preserve">: 0.2769 - </w:t>
      </w:r>
      <w:proofErr w:type="spellStart"/>
      <w:r>
        <w:rPr>
          <w:rFonts w:ascii="Times New Roman" w:hAnsi="Times New Roman"/>
          <w:color w:val="000000"/>
        </w:rPr>
        <w:t>val_accuracy</w:t>
      </w:r>
      <w:proofErr w:type="spellEnd"/>
      <w:r>
        <w:rPr>
          <w:rFonts w:ascii="Times New Roman" w:hAnsi="Times New Roman"/>
          <w:color w:val="000000"/>
        </w:rPr>
        <w:t>: 0.9162</w:t>
      </w:r>
    </w:p>
    <w:p w14:paraId="61CB667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6/10</w:t>
      </w:r>
    </w:p>
    <w:p w14:paraId="53267CEE"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- 97s 203ms/step - loss: 0.1894 - accuracy: 0.9457 - </w:t>
      </w:r>
      <w:proofErr w:type="spellStart"/>
      <w:r>
        <w:rPr>
          <w:rFonts w:ascii="Times New Roman" w:hAnsi="Times New Roman"/>
          <w:color w:val="000000"/>
        </w:rPr>
        <w:t>val_loss</w:t>
      </w:r>
      <w:proofErr w:type="spellEnd"/>
      <w:r>
        <w:rPr>
          <w:rFonts w:ascii="Times New Roman" w:hAnsi="Times New Roman"/>
          <w:color w:val="000000"/>
        </w:rPr>
        <w:t xml:space="preserve">: 0.2617 - </w:t>
      </w:r>
      <w:proofErr w:type="spellStart"/>
      <w:r>
        <w:rPr>
          <w:rFonts w:ascii="Times New Roman" w:hAnsi="Times New Roman"/>
          <w:color w:val="000000"/>
        </w:rPr>
        <w:t>val_accuracy</w:t>
      </w:r>
      <w:proofErr w:type="spellEnd"/>
      <w:r>
        <w:rPr>
          <w:rFonts w:ascii="Times New Roman" w:hAnsi="Times New Roman"/>
          <w:color w:val="000000"/>
        </w:rPr>
        <w:t>: 0.9118</w:t>
      </w:r>
    </w:p>
    <w:p w14:paraId="06939BE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7/10</w:t>
      </w:r>
    </w:p>
    <w:p w14:paraId="67D13799"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- 93s 193ms/step - loss: 0.1711 - accuracy: 0.9497 - </w:t>
      </w:r>
      <w:proofErr w:type="spellStart"/>
      <w:r>
        <w:rPr>
          <w:rFonts w:ascii="Times New Roman" w:hAnsi="Times New Roman"/>
          <w:color w:val="000000"/>
        </w:rPr>
        <w:t>val_loss</w:t>
      </w:r>
      <w:proofErr w:type="spellEnd"/>
      <w:r>
        <w:rPr>
          <w:rFonts w:ascii="Times New Roman" w:hAnsi="Times New Roman"/>
          <w:color w:val="000000"/>
        </w:rPr>
        <w:t xml:space="preserve">: 0.3073 - </w:t>
      </w:r>
      <w:proofErr w:type="spellStart"/>
      <w:r>
        <w:rPr>
          <w:rFonts w:ascii="Times New Roman" w:hAnsi="Times New Roman"/>
          <w:color w:val="000000"/>
        </w:rPr>
        <w:t>val_accuracy</w:t>
      </w:r>
      <w:proofErr w:type="spellEnd"/>
      <w:r>
        <w:rPr>
          <w:rFonts w:ascii="Times New Roman" w:hAnsi="Times New Roman"/>
          <w:color w:val="000000"/>
        </w:rPr>
        <w:t>: 0.9053</w:t>
      </w:r>
    </w:p>
    <w:p w14:paraId="604ECF6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8/10</w:t>
      </w:r>
    </w:p>
    <w:p w14:paraId="4A76C48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- 94s 195ms/step - loss: 0.1563 - accuracy: 0.9538 - </w:t>
      </w:r>
      <w:proofErr w:type="spellStart"/>
      <w:r>
        <w:rPr>
          <w:rFonts w:ascii="Times New Roman" w:hAnsi="Times New Roman"/>
          <w:color w:val="000000"/>
        </w:rPr>
        <w:t>val_loss</w:t>
      </w:r>
      <w:proofErr w:type="spellEnd"/>
      <w:r>
        <w:rPr>
          <w:rFonts w:ascii="Times New Roman" w:hAnsi="Times New Roman"/>
          <w:color w:val="000000"/>
        </w:rPr>
        <w:t xml:space="preserve">: 0.2654 - </w:t>
      </w:r>
      <w:proofErr w:type="spellStart"/>
      <w:r>
        <w:rPr>
          <w:rFonts w:ascii="Times New Roman" w:hAnsi="Times New Roman"/>
          <w:color w:val="000000"/>
        </w:rPr>
        <w:t>val_accuracy</w:t>
      </w:r>
      <w:proofErr w:type="spellEnd"/>
      <w:r>
        <w:rPr>
          <w:rFonts w:ascii="Times New Roman" w:hAnsi="Times New Roman"/>
          <w:color w:val="000000"/>
        </w:rPr>
        <w:t>: 0.9111</w:t>
      </w:r>
    </w:p>
    <w:p w14:paraId="495E7EC1"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9/10</w:t>
      </w:r>
    </w:p>
    <w:p w14:paraId="49319AC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- 102s 213ms/step - loss: 0.1506 - accuracy: 0.9549 - </w:t>
      </w:r>
      <w:proofErr w:type="spellStart"/>
      <w:r>
        <w:rPr>
          <w:rFonts w:ascii="Times New Roman" w:hAnsi="Times New Roman"/>
          <w:color w:val="000000"/>
        </w:rPr>
        <w:t>val_loss</w:t>
      </w:r>
      <w:proofErr w:type="spellEnd"/>
      <w:r>
        <w:rPr>
          <w:rFonts w:ascii="Times New Roman" w:hAnsi="Times New Roman"/>
          <w:color w:val="000000"/>
        </w:rPr>
        <w:t xml:space="preserve">: 0.2917 - </w:t>
      </w:r>
      <w:proofErr w:type="spellStart"/>
      <w:r>
        <w:rPr>
          <w:rFonts w:ascii="Times New Roman" w:hAnsi="Times New Roman"/>
          <w:color w:val="000000"/>
        </w:rPr>
        <w:t>val_accuracy</w:t>
      </w:r>
      <w:proofErr w:type="spellEnd"/>
      <w:r>
        <w:rPr>
          <w:rFonts w:ascii="Times New Roman" w:hAnsi="Times New Roman"/>
          <w:color w:val="000000"/>
        </w:rPr>
        <w:t>: 0.9093</w:t>
      </w:r>
    </w:p>
    <w:p w14:paraId="0F0C07B6"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Epoch 10/10</w:t>
      </w:r>
    </w:p>
    <w:p w14:paraId="5B9079CD"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480/480 [==============================] - 95s 199ms/step - loss: 0.1325 - accuracy: 0.9582 - </w:t>
      </w:r>
      <w:proofErr w:type="spellStart"/>
      <w:r>
        <w:rPr>
          <w:rFonts w:ascii="Times New Roman" w:hAnsi="Times New Roman"/>
          <w:color w:val="000000"/>
        </w:rPr>
        <w:t>val_loss</w:t>
      </w:r>
      <w:proofErr w:type="spellEnd"/>
      <w:r>
        <w:rPr>
          <w:rFonts w:ascii="Times New Roman" w:hAnsi="Times New Roman"/>
          <w:color w:val="000000"/>
        </w:rPr>
        <w:t xml:space="preserve">: 0.2734 - </w:t>
      </w:r>
      <w:proofErr w:type="spellStart"/>
      <w:r>
        <w:rPr>
          <w:rFonts w:ascii="Times New Roman" w:hAnsi="Times New Roman"/>
          <w:color w:val="000000"/>
        </w:rPr>
        <w:t>val_accuracy</w:t>
      </w:r>
      <w:proofErr w:type="spellEnd"/>
      <w:r>
        <w:rPr>
          <w:rFonts w:ascii="Times New Roman" w:hAnsi="Times New Roman"/>
          <w:color w:val="000000"/>
        </w:rPr>
        <w:t>: 0.9096</w:t>
      </w:r>
    </w:p>
    <w:p w14:paraId="509D9F83"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&lt;</w:t>
      </w:r>
      <w:proofErr w:type="spellStart"/>
      <w:r>
        <w:rPr>
          <w:rFonts w:ascii="Times New Roman" w:hAnsi="Times New Roman"/>
          <w:color w:val="000000"/>
        </w:rPr>
        <w:t>keras.callbacks.History</w:t>
      </w:r>
      <w:proofErr w:type="spellEnd"/>
      <w:r>
        <w:rPr>
          <w:rFonts w:ascii="Times New Roman" w:hAnsi="Times New Roman"/>
          <w:color w:val="000000"/>
        </w:rPr>
        <w:t xml:space="preserve"> at 0x27d1f92ad00&gt;</w:t>
      </w:r>
    </w:p>
    <w:p w14:paraId="49FD4FF6" w14:textId="77777777" w:rsidR="00D449DB" w:rsidRDefault="00D449DB">
      <w:pPr>
        <w:rPr>
          <w:rFonts w:ascii="Times New Roman" w:hAnsi="Times New Roman"/>
        </w:rPr>
      </w:pPr>
    </w:p>
    <w:p w14:paraId="15F17560"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#model.fit_generator(x_train,epochs=10,validation_data=x_test)</w:t>
      </w:r>
    </w:p>
    <w:p w14:paraId="6B3091A7"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Saving our model</w:t>
      </w:r>
    </w:p>
    <w:p w14:paraId="4150B33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Save the model</w:t>
      </w:r>
    </w:p>
    <w:p w14:paraId="4FF764F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model.save</w:t>
      </w:r>
      <w:proofErr w:type="spellEnd"/>
      <w:r>
        <w:rPr>
          <w:rFonts w:ascii="Times New Roman" w:hAnsi="Times New Roman"/>
          <w:color w:val="000000"/>
        </w:rPr>
        <w:t>('ECG.h5')</w:t>
      </w:r>
    </w:p>
    <w:p w14:paraId="60EA70B0" w14:textId="77777777" w:rsidR="00D449DB" w:rsidRDefault="00E742F0">
      <w:pPr>
        <w:pStyle w:val="Heading3"/>
        <w:rPr>
          <w:rFonts w:ascii="Times New Roman" w:hAnsi="Times New Roman" w:hint="default"/>
          <w:sz w:val="20"/>
          <w:szCs w:val="20"/>
        </w:rPr>
      </w:pPr>
      <w:r>
        <w:rPr>
          <w:rFonts w:ascii="Times New Roman" w:hAnsi="Times New Roman" w:hint="default"/>
          <w:sz w:val="20"/>
          <w:szCs w:val="20"/>
        </w:rPr>
        <w:t>Predicting our results</w:t>
      </w:r>
    </w:p>
    <w:p w14:paraId="1CF1F8E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from </w:t>
      </w:r>
      <w:proofErr w:type="spellStart"/>
      <w:r>
        <w:rPr>
          <w:rFonts w:ascii="Times New Roman" w:hAnsi="Times New Roman"/>
          <w:color w:val="000000"/>
        </w:rPr>
        <w:t>tensorflow.keras.models</w:t>
      </w:r>
      <w:proofErr w:type="spellEnd"/>
      <w:r>
        <w:rPr>
          <w:rFonts w:ascii="Times New Roman" w:hAnsi="Times New Roman"/>
          <w:color w:val="000000"/>
        </w:rPr>
        <w:t xml:space="preserve"> import </w:t>
      </w:r>
      <w:proofErr w:type="spellStart"/>
      <w:r>
        <w:rPr>
          <w:rFonts w:ascii="Times New Roman" w:hAnsi="Times New Roman"/>
          <w:color w:val="000000"/>
        </w:rPr>
        <w:t>load_model</w:t>
      </w:r>
      <w:proofErr w:type="spellEnd"/>
    </w:p>
    <w:p w14:paraId="09E6EED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from </w:t>
      </w:r>
      <w:proofErr w:type="spellStart"/>
      <w:r>
        <w:rPr>
          <w:rFonts w:ascii="Times New Roman" w:hAnsi="Times New Roman"/>
          <w:color w:val="000000"/>
        </w:rPr>
        <w:t>keras.preprocessing</w:t>
      </w:r>
      <w:proofErr w:type="spellEnd"/>
      <w:r>
        <w:rPr>
          <w:rFonts w:ascii="Times New Roman" w:hAnsi="Times New Roman"/>
          <w:color w:val="000000"/>
        </w:rPr>
        <w:t xml:space="preserve"> import image</w:t>
      </w:r>
    </w:p>
    <w:p w14:paraId="7B659308"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model = </w:t>
      </w:r>
      <w:proofErr w:type="spellStart"/>
      <w:r>
        <w:rPr>
          <w:rFonts w:ascii="Times New Roman" w:hAnsi="Times New Roman"/>
          <w:color w:val="000000"/>
        </w:rPr>
        <w:t>load_model</w:t>
      </w:r>
      <w:proofErr w:type="spellEnd"/>
      <w:r>
        <w:rPr>
          <w:rFonts w:ascii="Times New Roman" w:hAnsi="Times New Roman"/>
          <w:color w:val="000000"/>
        </w:rPr>
        <w:t>("ECG.h5") #loading the model for testing</w:t>
      </w:r>
    </w:p>
    <w:p w14:paraId="02C68D73" w14:textId="77777777" w:rsidR="00D449DB" w:rsidRDefault="00D449DB">
      <w:pPr>
        <w:rPr>
          <w:rFonts w:ascii="Times New Roman" w:hAnsi="Times New Roman"/>
        </w:rPr>
      </w:pPr>
    </w:p>
    <w:p w14:paraId="162D2BD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proofErr w:type="spellStart"/>
      <w:r>
        <w:rPr>
          <w:rFonts w:ascii="Times New Roman" w:hAnsi="Times New Roman"/>
          <w:color w:val="000000"/>
        </w:rPr>
        <w:t>img</w:t>
      </w:r>
      <w:proofErr w:type="spellEnd"/>
      <w:r>
        <w:rPr>
          <w:rFonts w:ascii="Times New Roman" w:hAnsi="Times New Roman"/>
          <w:color w:val="000000"/>
        </w:rPr>
        <w:t xml:space="preserve"> = </w:t>
      </w:r>
      <w:proofErr w:type="spellStart"/>
      <w:r>
        <w:rPr>
          <w:rFonts w:ascii="Times New Roman" w:hAnsi="Times New Roman"/>
          <w:color w:val="000000"/>
        </w:rPr>
        <w:t>image.load_img</w:t>
      </w:r>
      <w:proofErr w:type="spellEnd"/>
      <w:r>
        <w:rPr>
          <w:rFonts w:ascii="Times New Roman" w:hAnsi="Times New Roman"/>
          <w:color w:val="000000"/>
        </w:rPr>
        <w:t>(</w:t>
      </w:r>
      <w:proofErr w:type="spellStart"/>
      <w:r>
        <w:rPr>
          <w:rFonts w:ascii="Times New Roman" w:hAnsi="Times New Roman"/>
          <w:color w:val="000000"/>
        </w:rPr>
        <w:t>r"C</w:t>
      </w:r>
      <w:proofErr w:type="spellEnd"/>
      <w:r>
        <w:rPr>
          <w:rFonts w:ascii="Times New Roman" w:hAnsi="Times New Roman"/>
          <w:color w:val="000000"/>
        </w:rPr>
        <w:t>:\Users\saket\OneDrive\Desktop\SAKETH_ECG\New folder\ECG-main\Flask\uploads\PAC.</w:t>
      </w:r>
      <w:proofErr w:type="spellStart"/>
      <w:r>
        <w:rPr>
          <w:rFonts w:ascii="Times New Roman" w:hAnsi="Times New Roman"/>
          <w:color w:val="000000"/>
        </w:rPr>
        <w:t>png</w:t>
      </w:r>
      <w:proofErr w:type="spellEnd"/>
      <w:r>
        <w:rPr>
          <w:rFonts w:ascii="Times New Roman" w:hAnsi="Times New Roman"/>
          <w:color w:val="000000"/>
        </w:rPr>
        <w:t>",</w:t>
      </w:r>
      <w:proofErr w:type="spellStart"/>
      <w:r>
        <w:rPr>
          <w:rFonts w:ascii="Times New Roman" w:hAnsi="Times New Roman"/>
          <w:color w:val="000000"/>
        </w:rPr>
        <w:t>target_size</w:t>
      </w:r>
      <w:proofErr w:type="spellEnd"/>
      <w:r>
        <w:rPr>
          <w:rFonts w:ascii="Times New Roman" w:hAnsi="Times New Roman"/>
          <w:color w:val="000000"/>
        </w:rPr>
        <w:t>= (64,64))#loading of the image</w:t>
      </w:r>
    </w:p>
    <w:p w14:paraId="5DF81114"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x = </w:t>
      </w:r>
      <w:proofErr w:type="spellStart"/>
      <w:r>
        <w:rPr>
          <w:rFonts w:ascii="Times New Roman" w:hAnsi="Times New Roman"/>
          <w:color w:val="000000"/>
        </w:rPr>
        <w:t>image.img_to_array</w:t>
      </w:r>
      <w:proofErr w:type="spellEnd"/>
      <w:r>
        <w:rPr>
          <w:rFonts w:ascii="Times New Roman" w:hAnsi="Times New Roman"/>
          <w:color w:val="000000"/>
        </w:rPr>
        <w:t>(</w:t>
      </w:r>
      <w:proofErr w:type="spellStart"/>
      <w:r>
        <w:rPr>
          <w:rFonts w:ascii="Times New Roman" w:hAnsi="Times New Roman"/>
          <w:color w:val="000000"/>
        </w:rPr>
        <w:t>img</w:t>
      </w:r>
      <w:proofErr w:type="spellEnd"/>
      <w:r>
        <w:rPr>
          <w:rFonts w:ascii="Times New Roman" w:hAnsi="Times New Roman"/>
          <w:color w:val="000000"/>
        </w:rPr>
        <w:t>)#image to array</w:t>
      </w:r>
    </w:p>
    <w:p w14:paraId="10B416AB"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x = </w:t>
      </w:r>
      <w:proofErr w:type="spellStart"/>
      <w:r>
        <w:rPr>
          <w:rFonts w:ascii="Times New Roman" w:hAnsi="Times New Roman"/>
          <w:color w:val="000000"/>
        </w:rPr>
        <w:t>np.expand_dims</w:t>
      </w:r>
      <w:proofErr w:type="spellEnd"/>
      <w:r>
        <w:rPr>
          <w:rFonts w:ascii="Times New Roman" w:hAnsi="Times New Roman"/>
          <w:color w:val="000000"/>
        </w:rPr>
        <w:t>(</w:t>
      </w:r>
      <w:proofErr w:type="spellStart"/>
      <w:r>
        <w:rPr>
          <w:rFonts w:ascii="Times New Roman" w:hAnsi="Times New Roman"/>
          <w:color w:val="000000"/>
        </w:rPr>
        <w:t>x,axis</w:t>
      </w:r>
      <w:proofErr w:type="spellEnd"/>
      <w:r>
        <w:rPr>
          <w:rFonts w:ascii="Times New Roman" w:hAnsi="Times New Roman"/>
          <w:color w:val="000000"/>
        </w:rPr>
        <w:t xml:space="preserve"> = 0)#changing the shape</w:t>
      </w:r>
    </w:p>
    <w:p w14:paraId="67D64EE6"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#pred = </w:t>
      </w:r>
      <w:proofErr w:type="spellStart"/>
      <w:r>
        <w:rPr>
          <w:rFonts w:ascii="Times New Roman" w:hAnsi="Times New Roman"/>
          <w:color w:val="000000"/>
        </w:rPr>
        <w:t>model.predict_classes</w:t>
      </w:r>
      <w:proofErr w:type="spellEnd"/>
      <w:r>
        <w:rPr>
          <w:rFonts w:ascii="Times New Roman" w:hAnsi="Times New Roman"/>
          <w:color w:val="000000"/>
        </w:rPr>
        <w:t>(x)#predicting the classes</w:t>
      </w:r>
    </w:p>
    <w:p w14:paraId="239DB0E9"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#pred</w:t>
      </w:r>
    </w:p>
    <w:p w14:paraId="7398AEF0"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preds=</w:t>
      </w:r>
      <w:proofErr w:type="spellStart"/>
      <w:r>
        <w:rPr>
          <w:rFonts w:ascii="Times New Roman" w:hAnsi="Times New Roman"/>
          <w:color w:val="000000"/>
        </w:rPr>
        <w:t>model.predict</w:t>
      </w:r>
      <w:proofErr w:type="spellEnd"/>
      <w:r>
        <w:rPr>
          <w:rFonts w:ascii="Times New Roman" w:hAnsi="Times New Roman"/>
          <w:color w:val="000000"/>
        </w:rPr>
        <w:t>(x)</w:t>
      </w:r>
    </w:p>
    <w:p w14:paraId="437C144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pred=</w:t>
      </w:r>
      <w:proofErr w:type="spellStart"/>
      <w:r>
        <w:rPr>
          <w:rFonts w:ascii="Times New Roman" w:hAnsi="Times New Roman"/>
          <w:color w:val="000000"/>
        </w:rPr>
        <w:t>np.argmax</w:t>
      </w:r>
      <w:proofErr w:type="spellEnd"/>
      <w:r>
        <w:rPr>
          <w:rFonts w:ascii="Times New Roman" w:hAnsi="Times New Roman"/>
          <w:color w:val="000000"/>
        </w:rPr>
        <w:t>(</w:t>
      </w:r>
      <w:proofErr w:type="spellStart"/>
      <w:r>
        <w:rPr>
          <w:rFonts w:ascii="Times New Roman" w:hAnsi="Times New Roman"/>
          <w:color w:val="000000"/>
        </w:rPr>
        <w:t>preds,axis</w:t>
      </w:r>
      <w:proofErr w:type="spellEnd"/>
      <w:r>
        <w:rPr>
          <w:rFonts w:ascii="Times New Roman" w:hAnsi="Times New Roman"/>
          <w:color w:val="000000"/>
        </w:rPr>
        <w:t>=1)</w:t>
      </w:r>
    </w:p>
    <w:p w14:paraId="0A233254"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preds</w:t>
      </w:r>
    </w:p>
    <w:p w14:paraId="034E7305"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array([[0., 0., 1., 0., 0., 0.]], </w:t>
      </w:r>
      <w:proofErr w:type="spellStart"/>
      <w:r>
        <w:rPr>
          <w:rFonts w:ascii="Times New Roman" w:hAnsi="Times New Roman"/>
          <w:color w:val="000000"/>
        </w:rPr>
        <w:t>dtype</w:t>
      </w:r>
      <w:proofErr w:type="spellEnd"/>
      <w:r>
        <w:rPr>
          <w:rFonts w:ascii="Times New Roman" w:hAnsi="Times New Roman"/>
          <w:color w:val="000000"/>
        </w:rPr>
        <w:t>=float32)</w:t>
      </w:r>
    </w:p>
    <w:p w14:paraId="739F4AA0" w14:textId="77777777" w:rsidR="00D449DB" w:rsidRDefault="00D449DB">
      <w:pPr>
        <w:rPr>
          <w:rFonts w:ascii="Times New Roman" w:hAnsi="Times New Roman"/>
        </w:rPr>
      </w:pPr>
    </w:p>
    <w:p w14:paraId="40FEC4BA"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index=['Left Bundle Branch </w:t>
      </w:r>
      <w:proofErr w:type="spellStart"/>
      <w:r>
        <w:rPr>
          <w:rFonts w:ascii="Times New Roman" w:hAnsi="Times New Roman"/>
          <w:color w:val="000000"/>
        </w:rPr>
        <w:t>Block','Normal','Premature</w:t>
      </w:r>
      <w:proofErr w:type="spellEnd"/>
      <w:r>
        <w:rPr>
          <w:rFonts w:ascii="Times New Roman" w:hAnsi="Times New Roman"/>
          <w:color w:val="000000"/>
        </w:rPr>
        <w:t xml:space="preserve"> Atrial Contraction',</w:t>
      </w:r>
    </w:p>
    <w:p w14:paraId="08CDF402"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 xml:space="preserve">       'Premature Ventricular Contractions', 'Right Bundle Branch </w:t>
      </w:r>
      <w:proofErr w:type="spellStart"/>
      <w:r>
        <w:rPr>
          <w:rFonts w:ascii="Times New Roman" w:hAnsi="Times New Roman"/>
          <w:color w:val="000000"/>
        </w:rPr>
        <w:t>Block','Ventricular</w:t>
      </w:r>
      <w:proofErr w:type="spellEnd"/>
      <w:r>
        <w:rPr>
          <w:rFonts w:ascii="Times New Roman" w:hAnsi="Times New Roman"/>
          <w:color w:val="000000"/>
        </w:rPr>
        <w:t xml:space="preserve"> Fibrillation']</w:t>
      </w:r>
    </w:p>
    <w:p w14:paraId="60169B6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result=str(index[pred[0]])</w:t>
      </w:r>
    </w:p>
    <w:p w14:paraId="5E55DFB1"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result</w:t>
      </w:r>
    </w:p>
    <w:p w14:paraId="1F73787F" w14:textId="77777777" w:rsidR="00D449DB" w:rsidRDefault="00E74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rPr>
      </w:pPr>
      <w:r>
        <w:rPr>
          <w:rFonts w:ascii="Times New Roman" w:hAnsi="Times New Roman"/>
          <w:color w:val="000000"/>
        </w:rPr>
        <w:t>'Premature Atrial Contraction'</w:t>
      </w:r>
    </w:p>
    <w:p w14:paraId="2BE268E5" w14:textId="77777777" w:rsidR="00D449DB" w:rsidRDefault="00D449DB">
      <w:pPr>
        <w:spacing w:line="360" w:lineRule="auto"/>
      </w:pPr>
    </w:p>
    <w:p w14:paraId="27DEDAFB" w14:textId="77777777" w:rsidR="00D449DB" w:rsidRDefault="00E742F0">
      <w:pPr>
        <w:spacing w:line="360" w:lineRule="auto"/>
        <w:rPr>
          <w:rFonts w:ascii="Times New Roman" w:eastAsia="Times New Roman" w:hAnsi="Times New Roman"/>
          <w:sz w:val="28"/>
          <w:szCs w:val="28"/>
        </w:rPr>
      </w:pPr>
      <w:r>
        <w:rPr>
          <w:rFonts w:ascii="Times New Roman" w:eastAsia="Times New Roman" w:hAnsi="Times New Roman"/>
          <w:b/>
          <w:color w:val="000000"/>
          <w:sz w:val="28"/>
          <w:szCs w:val="28"/>
        </w:rPr>
        <w:lastRenderedPageBreak/>
        <w:t xml:space="preserve">Final output of the project: </w:t>
      </w:r>
      <w:r>
        <w:rPr>
          <w:rFonts w:ascii="Times New Roman" w:eastAsia="Times New Roman" w:hAnsi="Times New Roman"/>
          <w:sz w:val="28"/>
          <w:szCs w:val="28"/>
        </w:rPr>
        <w:t>In this we used Convolution Neural Network Deep Learning algorithm to predict arrhythmia detection .</w:t>
      </w:r>
    </w:p>
    <w:p w14:paraId="2B839518" w14:textId="77777777" w:rsidR="00D449DB" w:rsidRDefault="00E742F0">
      <w:pPr>
        <w:spacing w:line="360" w:lineRule="auto"/>
        <w:rPr>
          <w:rFonts w:ascii="Times New Roman" w:eastAsia="Times New Roman" w:hAnsi="Times New Roman"/>
          <w:sz w:val="28"/>
          <w:szCs w:val="28"/>
        </w:rPr>
      </w:pPr>
      <w:r>
        <w:rPr>
          <w:rFonts w:ascii="Times New Roman" w:eastAsia="Times New Roman" w:hAnsi="Times New Roman"/>
          <w:sz w:val="28"/>
          <w:szCs w:val="28"/>
        </w:rPr>
        <w:t>the output can be seen as:</w:t>
      </w:r>
    </w:p>
    <w:p w14:paraId="71FB7F40" w14:textId="77777777" w:rsidR="00D449DB" w:rsidRDefault="00D449DB">
      <w:pPr>
        <w:spacing w:line="360" w:lineRule="auto"/>
        <w:rPr>
          <w:rFonts w:ascii="Times New Roman" w:eastAsia="Times New Roman" w:hAnsi="Times New Roman"/>
          <w:sz w:val="28"/>
          <w:szCs w:val="28"/>
        </w:rPr>
      </w:pPr>
    </w:p>
    <w:p w14:paraId="584DA9AB" w14:textId="77777777" w:rsidR="00D449DB" w:rsidRDefault="00E742F0">
      <w:pPr>
        <w:spacing w:line="360" w:lineRule="auto"/>
        <w:rPr>
          <w:rFonts w:ascii="Times New Roman" w:eastAsia="Times New Roman" w:hAnsi="Times New Roman"/>
          <w:sz w:val="28"/>
          <w:szCs w:val="28"/>
        </w:rPr>
      </w:pPr>
      <w:r>
        <w:rPr>
          <w:rFonts w:ascii="Times New Roman" w:eastAsia="Times New Roman" w:hAnsi="Times New Roman"/>
          <w:sz w:val="28"/>
          <w:szCs w:val="28"/>
        </w:rPr>
        <w:t>The home page  can be shown as:</w:t>
      </w:r>
    </w:p>
    <w:p w14:paraId="3672E2DB" w14:textId="77777777" w:rsidR="00D449DB" w:rsidRDefault="00D449DB">
      <w:pPr>
        <w:spacing w:line="360" w:lineRule="auto"/>
        <w:rPr>
          <w:rFonts w:ascii="Times New Roman" w:eastAsia="Times New Roman" w:hAnsi="Times New Roman"/>
          <w:sz w:val="28"/>
          <w:szCs w:val="28"/>
        </w:rPr>
      </w:pPr>
    </w:p>
    <w:p w14:paraId="7075CE50" w14:textId="77777777" w:rsidR="00D449DB" w:rsidRDefault="00E742F0">
      <w:pPr>
        <w:spacing w:line="360" w:lineRule="auto"/>
        <w:rPr>
          <w:rFonts w:ascii="Times New Roman" w:eastAsia="Times New Roman" w:hAnsi="Times New Roman"/>
          <w:sz w:val="28"/>
          <w:szCs w:val="28"/>
        </w:rPr>
      </w:pPr>
      <w:r>
        <w:rPr>
          <w:rFonts w:ascii="Times New Roman" w:eastAsia="Times New Roman" w:hAnsi="Times New Roman"/>
          <w:noProof/>
          <w:sz w:val="28"/>
          <w:szCs w:val="28"/>
        </w:rPr>
        <w:drawing>
          <wp:inline distT="114300" distB="114300" distL="114300" distR="114300" wp14:anchorId="63B32276" wp14:editId="6A3E0253">
            <wp:extent cx="4987925" cy="2724150"/>
            <wp:effectExtent l="0" t="0" r="3175" b="0"/>
            <wp:docPr id="50" name="image7.png"/>
            <wp:cNvGraphicFramePr/>
            <a:graphic xmlns:a="http://schemas.openxmlformats.org/drawingml/2006/main">
              <a:graphicData uri="http://schemas.openxmlformats.org/drawingml/2006/picture">
                <pic:pic xmlns:pic="http://schemas.openxmlformats.org/drawingml/2006/picture">
                  <pic:nvPicPr>
                    <pic:cNvPr id="50" name="image7.png"/>
                    <pic:cNvPicPr preferRelativeResize="0"/>
                  </pic:nvPicPr>
                  <pic:blipFill>
                    <a:blip r:embed="rId8"/>
                    <a:srcRect/>
                    <a:stretch>
                      <a:fillRect/>
                    </a:stretch>
                  </pic:blipFill>
                  <pic:spPr>
                    <a:xfrm>
                      <a:off x="0" y="0"/>
                      <a:ext cx="4987925" cy="2724150"/>
                    </a:xfrm>
                    <a:prstGeom prst="rect">
                      <a:avLst/>
                    </a:prstGeom>
                  </pic:spPr>
                </pic:pic>
              </a:graphicData>
            </a:graphic>
          </wp:inline>
        </w:drawing>
      </w:r>
    </w:p>
    <w:p w14:paraId="7278BC56" w14:textId="77777777" w:rsidR="00D449DB" w:rsidRDefault="00D449DB">
      <w:pPr>
        <w:spacing w:line="360" w:lineRule="auto"/>
        <w:rPr>
          <w:rFonts w:ascii="Times New Roman" w:eastAsia="Times New Roman" w:hAnsi="Times New Roman"/>
          <w:sz w:val="28"/>
          <w:szCs w:val="28"/>
        </w:rPr>
      </w:pPr>
    </w:p>
    <w:p w14:paraId="1CDE1107" w14:textId="77777777" w:rsidR="00D449DB" w:rsidRDefault="00E742F0">
      <w:pPr>
        <w:rPr>
          <w:rFonts w:ascii="Times New Roman" w:eastAsia="Times New Roman" w:hAnsi="Times New Roman"/>
          <w:sz w:val="28"/>
          <w:szCs w:val="28"/>
        </w:rPr>
      </w:pPr>
      <w:bookmarkStart w:id="0" w:name="_heading=h.jugaoijenwd8" w:colFirst="0" w:colLast="0"/>
      <w:bookmarkStart w:id="1" w:name="_heading=h.jtuqgksvycou" w:colFirst="0" w:colLast="0"/>
      <w:bookmarkEnd w:id="0"/>
      <w:r>
        <w:rPr>
          <w:rFonts w:ascii="Times New Roman" w:eastAsia="Times New Roman" w:hAnsi="Times New Roman"/>
          <w:sz w:val="28"/>
          <w:szCs w:val="28"/>
        </w:rPr>
        <w:t>The info page about Normal:</w:t>
      </w:r>
    </w:p>
    <w:p w14:paraId="0E3FEEAC" w14:textId="77777777" w:rsidR="00D449DB" w:rsidRDefault="00D449DB">
      <w:pPr>
        <w:rPr>
          <w:rFonts w:ascii="Times New Roman" w:eastAsia="Times New Roman" w:hAnsi="Times New Roman"/>
          <w:sz w:val="28"/>
          <w:szCs w:val="28"/>
        </w:rPr>
      </w:pPr>
    </w:p>
    <w:p w14:paraId="45B3E7A5" w14:textId="77777777" w:rsidR="00D449DB" w:rsidRDefault="00E742F0">
      <w:pPr>
        <w:rPr>
          <w:rFonts w:ascii="Times New Roman" w:eastAsia="Times New Roman" w:hAnsi="Times New Roman"/>
          <w:sz w:val="28"/>
          <w:szCs w:val="28"/>
        </w:rPr>
      </w:pPr>
      <w:bookmarkStart w:id="2" w:name="_heading=h.oc9eztr7d9zr" w:colFirst="0" w:colLast="0"/>
      <w:bookmarkEnd w:id="2"/>
      <w:r>
        <w:rPr>
          <w:rFonts w:ascii="Times New Roman" w:eastAsia="Times New Roman" w:hAnsi="Times New Roman"/>
          <w:noProof/>
          <w:sz w:val="28"/>
          <w:szCs w:val="28"/>
        </w:rPr>
        <w:drawing>
          <wp:inline distT="0" distB="0" distL="114300" distR="114300" wp14:anchorId="67EC14D9" wp14:editId="66E8BBD8">
            <wp:extent cx="4763770" cy="2621915"/>
            <wp:effectExtent l="0" t="0" r="17780" b="6985"/>
            <wp:docPr id="53" name="image2.jpg" descr="WhatsApp Image 2021-10-27 at 9.07.24 PM (6)"/>
            <wp:cNvGraphicFramePr/>
            <a:graphic xmlns:a="http://schemas.openxmlformats.org/drawingml/2006/main">
              <a:graphicData uri="http://schemas.openxmlformats.org/drawingml/2006/picture">
                <pic:pic xmlns:pic="http://schemas.openxmlformats.org/drawingml/2006/picture">
                  <pic:nvPicPr>
                    <pic:cNvPr id="53" name="image2.jpg" descr="WhatsApp Image 2021-10-27 at 9.07.24 PM (6)"/>
                    <pic:cNvPicPr preferRelativeResize="0"/>
                  </pic:nvPicPr>
                  <pic:blipFill>
                    <a:blip r:embed="rId9"/>
                    <a:srcRect/>
                    <a:stretch>
                      <a:fillRect/>
                    </a:stretch>
                  </pic:blipFill>
                  <pic:spPr>
                    <a:xfrm>
                      <a:off x="0" y="0"/>
                      <a:ext cx="4763770" cy="2621915"/>
                    </a:xfrm>
                    <a:prstGeom prst="rect">
                      <a:avLst/>
                    </a:prstGeom>
                  </pic:spPr>
                </pic:pic>
              </a:graphicData>
            </a:graphic>
          </wp:inline>
        </w:drawing>
      </w:r>
    </w:p>
    <w:p w14:paraId="21CA7065" w14:textId="77777777" w:rsidR="00D449DB" w:rsidRDefault="00D449DB">
      <w:pPr>
        <w:rPr>
          <w:rFonts w:ascii="Times New Roman" w:eastAsia="Times New Roman" w:hAnsi="Times New Roman"/>
          <w:sz w:val="28"/>
          <w:szCs w:val="28"/>
        </w:rPr>
      </w:pPr>
      <w:bookmarkStart w:id="3" w:name="_heading=h.urcwx9oadua5" w:colFirst="0" w:colLast="0"/>
      <w:bookmarkEnd w:id="3"/>
    </w:p>
    <w:p w14:paraId="6E46A928" w14:textId="77777777" w:rsidR="00D449DB" w:rsidRDefault="00D449DB"/>
    <w:p w14:paraId="27D454E6" w14:textId="77777777" w:rsidR="00D449DB" w:rsidRDefault="00E742F0">
      <w:pPr>
        <w:rPr>
          <w:rFonts w:ascii="Times New Roman" w:eastAsia="Times New Roman" w:hAnsi="Times New Roman"/>
          <w:sz w:val="28"/>
          <w:szCs w:val="28"/>
        </w:rPr>
      </w:pPr>
      <w:bookmarkStart w:id="4" w:name="_heading=h.j2srj8ph42pu" w:colFirst="0" w:colLast="0"/>
      <w:bookmarkStart w:id="5" w:name="_heading=h.hnaq7e6510rx" w:colFirst="0" w:colLast="0"/>
      <w:bookmarkStart w:id="6" w:name="_heading=h.mzt9g2iwb3u" w:colFirst="0" w:colLast="0"/>
      <w:bookmarkEnd w:id="4"/>
      <w:bookmarkEnd w:id="5"/>
      <w:bookmarkEnd w:id="6"/>
      <w:r>
        <w:rPr>
          <w:rFonts w:ascii="Times New Roman" w:eastAsia="Times New Roman" w:hAnsi="Times New Roman"/>
          <w:sz w:val="28"/>
          <w:szCs w:val="28"/>
        </w:rPr>
        <w:t>The info page about Premature Atrial Contraction:</w:t>
      </w:r>
    </w:p>
    <w:p w14:paraId="17C9CEA7" w14:textId="77777777" w:rsidR="00D449DB" w:rsidRDefault="00D449DB">
      <w:pPr>
        <w:rPr>
          <w:rFonts w:ascii="Times New Roman" w:eastAsia="Times New Roman" w:hAnsi="Times New Roman"/>
          <w:sz w:val="28"/>
          <w:szCs w:val="28"/>
        </w:rPr>
      </w:pPr>
      <w:bookmarkStart w:id="7" w:name="_heading=h.hg9jc2jle2wi" w:colFirst="0" w:colLast="0"/>
      <w:bookmarkStart w:id="8" w:name="_heading=h.avhuyyr0p635" w:colFirst="0" w:colLast="0"/>
      <w:bookmarkEnd w:id="7"/>
      <w:bookmarkEnd w:id="8"/>
    </w:p>
    <w:p w14:paraId="3409A101" w14:textId="77777777" w:rsidR="00D449DB" w:rsidRDefault="00D449DB">
      <w:pPr>
        <w:rPr>
          <w:rFonts w:ascii="Times New Roman" w:eastAsia="Times New Roman" w:hAnsi="Times New Roman"/>
          <w:sz w:val="28"/>
          <w:szCs w:val="28"/>
        </w:rPr>
      </w:pPr>
    </w:p>
    <w:p w14:paraId="70727003" w14:textId="77777777" w:rsidR="00D449DB" w:rsidRDefault="00E742F0">
      <w:pPr>
        <w:rPr>
          <w:rFonts w:ascii="Times New Roman" w:eastAsia="Times New Roman" w:hAnsi="Times New Roman"/>
          <w:sz w:val="28"/>
          <w:szCs w:val="28"/>
        </w:rPr>
      </w:pPr>
      <w:r>
        <w:rPr>
          <w:rFonts w:ascii="Times New Roman" w:eastAsia="Times New Roman" w:hAnsi="Times New Roman"/>
          <w:noProof/>
          <w:sz w:val="28"/>
          <w:szCs w:val="28"/>
        </w:rPr>
        <w:drawing>
          <wp:inline distT="0" distB="0" distL="114300" distR="114300" wp14:anchorId="097B46B5" wp14:editId="59543D2F">
            <wp:extent cx="5266690" cy="2958465"/>
            <wp:effectExtent l="0" t="0" r="0" b="0"/>
            <wp:docPr id="52" name="image5.jpg" descr="WhatsApp Image 2021-10-27 at 9.07.24 PM (4)"/>
            <wp:cNvGraphicFramePr/>
            <a:graphic xmlns:a="http://schemas.openxmlformats.org/drawingml/2006/main">
              <a:graphicData uri="http://schemas.openxmlformats.org/drawingml/2006/picture">
                <pic:pic xmlns:pic="http://schemas.openxmlformats.org/drawingml/2006/picture">
                  <pic:nvPicPr>
                    <pic:cNvPr id="52" name="image5.jpg" descr="WhatsApp Image 2021-10-27 at 9.07.24 PM (4)"/>
                    <pic:cNvPicPr preferRelativeResize="0"/>
                  </pic:nvPicPr>
                  <pic:blipFill>
                    <a:blip r:embed="rId10"/>
                    <a:srcRect/>
                    <a:stretch>
                      <a:fillRect/>
                    </a:stretch>
                  </pic:blipFill>
                  <pic:spPr>
                    <a:xfrm>
                      <a:off x="0" y="0"/>
                      <a:ext cx="5266690" cy="2958465"/>
                    </a:xfrm>
                    <a:prstGeom prst="rect">
                      <a:avLst/>
                    </a:prstGeom>
                  </pic:spPr>
                </pic:pic>
              </a:graphicData>
            </a:graphic>
          </wp:inline>
        </w:drawing>
      </w:r>
    </w:p>
    <w:p w14:paraId="71401C52" w14:textId="77777777" w:rsidR="00D449DB" w:rsidRDefault="00D449DB">
      <w:pPr>
        <w:rPr>
          <w:rFonts w:ascii="Times New Roman" w:eastAsia="Times New Roman" w:hAnsi="Times New Roman"/>
          <w:sz w:val="28"/>
          <w:szCs w:val="28"/>
        </w:rPr>
      </w:pPr>
    </w:p>
    <w:p w14:paraId="438B7218" w14:textId="77777777" w:rsidR="00D449DB" w:rsidRDefault="00D449DB">
      <w:pPr>
        <w:rPr>
          <w:rFonts w:ascii="Times New Roman" w:eastAsia="Times New Roman" w:hAnsi="Times New Roman"/>
          <w:sz w:val="28"/>
          <w:szCs w:val="28"/>
        </w:rPr>
      </w:pPr>
    </w:p>
    <w:p w14:paraId="57A4E9BE"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t>The info page about Ventricular Fibrillation:</w:t>
      </w:r>
    </w:p>
    <w:p w14:paraId="6CA814DB" w14:textId="77777777" w:rsidR="00D449DB" w:rsidRDefault="00D449DB">
      <w:pPr>
        <w:rPr>
          <w:rFonts w:ascii="Times New Roman" w:eastAsia="Times New Roman" w:hAnsi="Times New Roman"/>
          <w:sz w:val="28"/>
          <w:szCs w:val="28"/>
        </w:rPr>
      </w:pPr>
    </w:p>
    <w:p w14:paraId="073518E9" w14:textId="77777777" w:rsidR="00D449DB" w:rsidRDefault="00E742F0">
      <w:pPr>
        <w:sectPr w:rsidR="00D449DB">
          <w:pgSz w:w="11906" w:h="16838"/>
          <w:pgMar w:top="1440" w:right="1800" w:bottom="1440" w:left="1800" w:header="720" w:footer="720" w:gutter="0"/>
          <w:cols w:space="720"/>
        </w:sectPr>
      </w:pPr>
      <w:r>
        <w:rPr>
          <w:rFonts w:ascii="Times New Roman" w:eastAsia="Times New Roman" w:hAnsi="Times New Roman"/>
          <w:noProof/>
          <w:sz w:val="28"/>
          <w:szCs w:val="28"/>
        </w:rPr>
        <w:drawing>
          <wp:inline distT="0" distB="0" distL="114300" distR="114300" wp14:anchorId="0FBC0D18" wp14:editId="3C4EFD1A">
            <wp:extent cx="5019040" cy="2819400"/>
            <wp:effectExtent l="0" t="0" r="0" b="0"/>
            <wp:docPr id="55" name="image9.jpg" descr="WhatsApp Image 2021-10-27 at 9.07.24 PM (5)"/>
            <wp:cNvGraphicFramePr/>
            <a:graphic xmlns:a="http://schemas.openxmlformats.org/drawingml/2006/main">
              <a:graphicData uri="http://schemas.openxmlformats.org/drawingml/2006/picture">
                <pic:pic xmlns:pic="http://schemas.openxmlformats.org/drawingml/2006/picture">
                  <pic:nvPicPr>
                    <pic:cNvPr id="55" name="image9.jpg" descr="WhatsApp Image 2021-10-27 at 9.07.24 PM (5)"/>
                    <pic:cNvPicPr preferRelativeResize="0"/>
                  </pic:nvPicPr>
                  <pic:blipFill>
                    <a:blip r:embed="rId11"/>
                    <a:srcRect/>
                    <a:stretch>
                      <a:fillRect/>
                    </a:stretch>
                  </pic:blipFill>
                  <pic:spPr>
                    <a:xfrm>
                      <a:off x="0" y="0"/>
                      <a:ext cx="5019040" cy="2819400"/>
                    </a:xfrm>
                    <a:prstGeom prst="rect">
                      <a:avLst/>
                    </a:prstGeom>
                  </pic:spPr>
                </pic:pic>
              </a:graphicData>
            </a:graphic>
          </wp:inline>
        </w:drawing>
      </w:r>
    </w:p>
    <w:p w14:paraId="1B096628" w14:textId="77777777" w:rsidR="00D449DB" w:rsidRDefault="00E742F0">
      <w:pPr>
        <w:rPr>
          <w:rFonts w:ascii="Times New Roman" w:eastAsia="Times New Roman" w:hAnsi="Times New Roman"/>
          <w:sz w:val="28"/>
          <w:szCs w:val="28"/>
        </w:rPr>
      </w:pPr>
      <w:r>
        <w:rPr>
          <w:rFonts w:ascii="Times New Roman" w:eastAsia="Times New Roman" w:hAnsi="Times New Roman"/>
          <w:sz w:val="28"/>
          <w:szCs w:val="28"/>
        </w:rPr>
        <w:lastRenderedPageBreak/>
        <w:t xml:space="preserve">The info page about Premature Ventricular Contractions: </w:t>
      </w:r>
    </w:p>
    <w:p w14:paraId="52A0D942" w14:textId="77777777" w:rsidR="00D449DB" w:rsidRDefault="00D449DB">
      <w:pPr>
        <w:rPr>
          <w:rFonts w:ascii="Times New Roman" w:eastAsia="Times New Roman" w:hAnsi="Times New Roman"/>
          <w:sz w:val="28"/>
          <w:szCs w:val="28"/>
        </w:rPr>
      </w:pPr>
    </w:p>
    <w:p w14:paraId="7FBB92D0" w14:textId="77777777" w:rsidR="00D449DB" w:rsidRDefault="00D449DB">
      <w:pPr>
        <w:rPr>
          <w:rFonts w:ascii="Times New Roman" w:eastAsia="Times New Roman" w:hAnsi="Times New Roman"/>
          <w:sz w:val="28"/>
          <w:szCs w:val="28"/>
        </w:rPr>
      </w:pPr>
    </w:p>
    <w:p w14:paraId="59FC2D99" w14:textId="77777777" w:rsidR="00D449DB" w:rsidRDefault="00E742F0">
      <w:pPr>
        <w:rPr>
          <w:rFonts w:ascii="Times New Roman" w:eastAsia="Times New Roman" w:hAnsi="Times New Roman"/>
          <w:sz w:val="28"/>
          <w:szCs w:val="28"/>
        </w:rPr>
      </w:pPr>
      <w:r>
        <w:rPr>
          <w:rFonts w:ascii="Times New Roman" w:eastAsia="Times New Roman" w:hAnsi="Times New Roman"/>
          <w:noProof/>
          <w:color w:val="35475C"/>
          <w:sz w:val="28"/>
          <w:szCs w:val="28"/>
        </w:rPr>
        <w:drawing>
          <wp:inline distT="0" distB="0" distL="114300" distR="114300" wp14:anchorId="3D50AECE" wp14:editId="5B4EDEF0">
            <wp:extent cx="5266690" cy="2958465"/>
            <wp:effectExtent l="0" t="0" r="0" b="0"/>
            <wp:docPr id="54" name="image1.jpg" descr="WhatsApp Image 2021-10-27 at 9.07.24 PM (3)"/>
            <wp:cNvGraphicFramePr/>
            <a:graphic xmlns:a="http://schemas.openxmlformats.org/drawingml/2006/main">
              <a:graphicData uri="http://schemas.openxmlformats.org/drawingml/2006/picture">
                <pic:pic xmlns:pic="http://schemas.openxmlformats.org/drawingml/2006/picture">
                  <pic:nvPicPr>
                    <pic:cNvPr id="54" name="image1.jpg" descr="WhatsApp Image 2021-10-27 at 9.07.24 PM (3)"/>
                    <pic:cNvPicPr preferRelativeResize="0"/>
                  </pic:nvPicPr>
                  <pic:blipFill>
                    <a:blip r:embed="rId12"/>
                    <a:srcRect/>
                    <a:stretch>
                      <a:fillRect/>
                    </a:stretch>
                  </pic:blipFill>
                  <pic:spPr>
                    <a:xfrm>
                      <a:off x="0" y="0"/>
                      <a:ext cx="5266690" cy="2958465"/>
                    </a:xfrm>
                    <a:prstGeom prst="rect">
                      <a:avLst/>
                    </a:prstGeom>
                  </pic:spPr>
                </pic:pic>
              </a:graphicData>
            </a:graphic>
          </wp:inline>
        </w:drawing>
      </w:r>
    </w:p>
    <w:p w14:paraId="3A6E201F" w14:textId="77777777" w:rsidR="00D449DB" w:rsidRDefault="00D449DB">
      <w:pPr>
        <w:rPr>
          <w:rFonts w:ascii="Times New Roman" w:eastAsia="Times New Roman" w:hAnsi="Times New Roman"/>
          <w:sz w:val="28"/>
          <w:szCs w:val="28"/>
        </w:rPr>
      </w:pPr>
    </w:p>
    <w:p w14:paraId="2DD3216D" w14:textId="77777777" w:rsidR="00D449DB" w:rsidRDefault="00D449DB">
      <w:pPr>
        <w:rPr>
          <w:rFonts w:ascii="Times New Roman" w:eastAsia="Times New Roman" w:hAnsi="Times New Roman"/>
          <w:sz w:val="28"/>
          <w:szCs w:val="28"/>
        </w:rPr>
      </w:pPr>
    </w:p>
    <w:p w14:paraId="17B6161C" w14:textId="77777777" w:rsidR="00D449DB" w:rsidRDefault="00E742F0">
      <w:pPr>
        <w:rPr>
          <w:rFonts w:ascii="Times New Roman" w:eastAsia="Times New Roman" w:hAnsi="Times New Roman"/>
          <w:color w:val="35475C"/>
          <w:sz w:val="28"/>
          <w:szCs w:val="28"/>
        </w:rPr>
      </w:pPr>
      <w:r>
        <w:rPr>
          <w:rFonts w:ascii="Times New Roman" w:eastAsia="Times New Roman" w:hAnsi="Times New Roman"/>
          <w:sz w:val="28"/>
          <w:szCs w:val="28"/>
        </w:rPr>
        <w:t>The info page about Right Bundle Branch Block:</w:t>
      </w:r>
    </w:p>
    <w:p w14:paraId="3F7AFCE6" w14:textId="77777777" w:rsidR="00D449DB" w:rsidRDefault="00D449DB">
      <w:pPr>
        <w:rPr>
          <w:rFonts w:ascii="Times New Roman" w:eastAsia="Times New Roman" w:hAnsi="Times New Roman"/>
          <w:color w:val="35475C"/>
          <w:sz w:val="28"/>
          <w:szCs w:val="28"/>
        </w:rPr>
      </w:pPr>
    </w:p>
    <w:p w14:paraId="6C44DD64" w14:textId="77777777" w:rsidR="00D449DB" w:rsidRDefault="00E742F0">
      <w:pPr>
        <w:rPr>
          <w:rFonts w:ascii="Times New Roman" w:eastAsia="Times New Roman" w:hAnsi="Times New Roman"/>
          <w:color w:val="35475C"/>
          <w:sz w:val="28"/>
          <w:szCs w:val="28"/>
        </w:rPr>
      </w:pPr>
      <w:r>
        <w:rPr>
          <w:rFonts w:ascii="Times New Roman" w:eastAsia="Times New Roman" w:hAnsi="Times New Roman"/>
          <w:noProof/>
          <w:color w:val="35475C"/>
          <w:sz w:val="28"/>
          <w:szCs w:val="28"/>
        </w:rPr>
        <w:drawing>
          <wp:inline distT="0" distB="0" distL="114300" distR="114300" wp14:anchorId="7BCB8FAD" wp14:editId="4B53CEAB">
            <wp:extent cx="5266690" cy="2958465"/>
            <wp:effectExtent l="0" t="0" r="0" b="0"/>
            <wp:docPr id="57" name="image8.jpg" descr="WhatsApp Image 2021-10-27 at 9.07.24 PM (2)"/>
            <wp:cNvGraphicFramePr/>
            <a:graphic xmlns:a="http://schemas.openxmlformats.org/drawingml/2006/main">
              <a:graphicData uri="http://schemas.openxmlformats.org/drawingml/2006/picture">
                <pic:pic xmlns:pic="http://schemas.openxmlformats.org/drawingml/2006/picture">
                  <pic:nvPicPr>
                    <pic:cNvPr id="57" name="image8.jpg" descr="WhatsApp Image 2021-10-27 at 9.07.24 PM (2)"/>
                    <pic:cNvPicPr preferRelativeResize="0"/>
                  </pic:nvPicPr>
                  <pic:blipFill>
                    <a:blip r:embed="rId13"/>
                    <a:srcRect/>
                    <a:stretch>
                      <a:fillRect/>
                    </a:stretch>
                  </pic:blipFill>
                  <pic:spPr>
                    <a:xfrm>
                      <a:off x="0" y="0"/>
                      <a:ext cx="5266690" cy="2958465"/>
                    </a:xfrm>
                    <a:prstGeom prst="rect">
                      <a:avLst/>
                    </a:prstGeom>
                  </pic:spPr>
                </pic:pic>
              </a:graphicData>
            </a:graphic>
          </wp:inline>
        </w:drawing>
      </w:r>
    </w:p>
    <w:p w14:paraId="28EE3D5D" w14:textId="77777777" w:rsidR="00D449DB" w:rsidRDefault="00D449DB">
      <w:pPr>
        <w:rPr>
          <w:rFonts w:ascii="Times New Roman" w:eastAsia="Times New Roman" w:hAnsi="Times New Roman"/>
          <w:color w:val="35475C"/>
          <w:sz w:val="28"/>
          <w:szCs w:val="28"/>
        </w:rPr>
      </w:pPr>
    </w:p>
    <w:p w14:paraId="56B4F253" w14:textId="77777777" w:rsidR="00D449DB" w:rsidRDefault="00D449DB">
      <w:pPr>
        <w:rPr>
          <w:rFonts w:ascii="Times New Roman" w:eastAsia="Times New Roman" w:hAnsi="Times New Roman"/>
          <w:color w:val="35475C"/>
          <w:sz w:val="28"/>
          <w:szCs w:val="28"/>
        </w:rPr>
      </w:pPr>
    </w:p>
    <w:p w14:paraId="76C13650" w14:textId="77777777" w:rsidR="00D449DB" w:rsidRDefault="00D449DB">
      <w:pPr>
        <w:rPr>
          <w:rFonts w:ascii="Times New Roman" w:eastAsia="Times New Roman" w:hAnsi="Times New Roman"/>
          <w:color w:val="35475C"/>
          <w:sz w:val="28"/>
          <w:szCs w:val="28"/>
        </w:rPr>
      </w:pPr>
    </w:p>
    <w:p w14:paraId="6D4D84EF" w14:textId="77777777" w:rsidR="00D449DB" w:rsidRDefault="00D449DB">
      <w:pPr>
        <w:rPr>
          <w:rFonts w:ascii="Times New Roman" w:eastAsia="Times New Roman" w:hAnsi="Times New Roman"/>
          <w:color w:val="35475C"/>
          <w:sz w:val="28"/>
          <w:szCs w:val="28"/>
        </w:rPr>
      </w:pPr>
    </w:p>
    <w:p w14:paraId="51F1B7FD" w14:textId="77777777" w:rsidR="00D449DB" w:rsidRDefault="00D449DB">
      <w:pPr>
        <w:rPr>
          <w:rFonts w:ascii="Times New Roman" w:eastAsia="Times New Roman" w:hAnsi="Times New Roman"/>
          <w:color w:val="35475C"/>
          <w:sz w:val="28"/>
          <w:szCs w:val="28"/>
        </w:rPr>
      </w:pPr>
    </w:p>
    <w:p w14:paraId="412C45CB" w14:textId="77777777" w:rsidR="00D449DB" w:rsidRDefault="00D449DB">
      <w:pPr>
        <w:rPr>
          <w:rFonts w:ascii="Times New Roman" w:eastAsia="Times New Roman" w:hAnsi="Times New Roman"/>
          <w:color w:val="35475C"/>
          <w:sz w:val="28"/>
          <w:szCs w:val="28"/>
        </w:rPr>
      </w:pPr>
    </w:p>
    <w:bookmarkEnd w:id="1"/>
    <w:p w14:paraId="5A7E5144" w14:textId="77777777" w:rsidR="00D449DB" w:rsidRDefault="00D449DB">
      <w:pPr>
        <w:rPr>
          <w:rFonts w:ascii="Times New Roman" w:eastAsia="Times New Roman" w:hAnsi="Times New Roman"/>
          <w:sz w:val="28"/>
          <w:szCs w:val="28"/>
        </w:rPr>
      </w:pPr>
    </w:p>
    <w:p w14:paraId="3B007359" w14:textId="77777777" w:rsidR="00D449DB" w:rsidRDefault="00E742F0">
      <w:pPr>
        <w:rPr>
          <w:rFonts w:ascii="Times New Roman" w:eastAsia="Times New Roman" w:hAnsi="Times New Roman"/>
          <w:color w:val="35475C"/>
          <w:sz w:val="28"/>
          <w:szCs w:val="28"/>
        </w:rPr>
      </w:pPr>
      <w:r>
        <w:rPr>
          <w:rFonts w:ascii="Times New Roman" w:eastAsia="Times New Roman" w:hAnsi="Times New Roman"/>
          <w:sz w:val="28"/>
          <w:szCs w:val="28"/>
        </w:rPr>
        <w:lastRenderedPageBreak/>
        <w:t>The info page about Left Bundle Branch Block:</w:t>
      </w:r>
    </w:p>
    <w:p w14:paraId="1B55E86A" w14:textId="77777777" w:rsidR="00D449DB" w:rsidRDefault="00D449DB">
      <w:pPr>
        <w:rPr>
          <w:rFonts w:ascii="Times New Roman" w:eastAsia="Times New Roman" w:hAnsi="Times New Roman"/>
          <w:color w:val="35475C"/>
          <w:sz w:val="28"/>
          <w:szCs w:val="28"/>
        </w:rPr>
      </w:pPr>
    </w:p>
    <w:p w14:paraId="49C1DE22" w14:textId="77777777" w:rsidR="00D449DB" w:rsidRDefault="00D449DB">
      <w:pPr>
        <w:rPr>
          <w:rFonts w:ascii="Times New Roman" w:eastAsia="Times New Roman" w:hAnsi="Times New Roman"/>
          <w:color w:val="35475C"/>
          <w:sz w:val="28"/>
          <w:szCs w:val="28"/>
        </w:rPr>
      </w:pPr>
    </w:p>
    <w:p w14:paraId="2D739DF6" w14:textId="77777777" w:rsidR="00D449DB" w:rsidRDefault="00E742F0">
      <w:pPr>
        <w:rPr>
          <w:rFonts w:ascii="Times New Roman" w:eastAsia="Times New Roman" w:hAnsi="Times New Roman"/>
          <w:color w:val="35475C"/>
          <w:sz w:val="28"/>
          <w:szCs w:val="28"/>
        </w:rPr>
      </w:pPr>
      <w:r>
        <w:rPr>
          <w:rFonts w:ascii="Times New Roman" w:eastAsia="Times New Roman" w:hAnsi="Times New Roman"/>
          <w:noProof/>
          <w:color w:val="35475C"/>
          <w:sz w:val="28"/>
          <w:szCs w:val="28"/>
        </w:rPr>
        <w:drawing>
          <wp:inline distT="0" distB="0" distL="114300" distR="114300" wp14:anchorId="692C4279" wp14:editId="61FEF951">
            <wp:extent cx="5266690" cy="2958465"/>
            <wp:effectExtent l="0" t="0" r="0" b="0"/>
            <wp:docPr id="56" name="image10.jpg" descr="WhatsApp Image 2021-10-27 at 9.07.24 PM (1)"/>
            <wp:cNvGraphicFramePr/>
            <a:graphic xmlns:a="http://schemas.openxmlformats.org/drawingml/2006/main">
              <a:graphicData uri="http://schemas.openxmlformats.org/drawingml/2006/picture">
                <pic:pic xmlns:pic="http://schemas.openxmlformats.org/drawingml/2006/picture">
                  <pic:nvPicPr>
                    <pic:cNvPr id="56" name="image10.jpg" descr="WhatsApp Image 2021-10-27 at 9.07.24 PM (1)"/>
                    <pic:cNvPicPr preferRelativeResize="0"/>
                  </pic:nvPicPr>
                  <pic:blipFill>
                    <a:blip r:embed="rId14"/>
                    <a:srcRect/>
                    <a:stretch>
                      <a:fillRect/>
                    </a:stretch>
                  </pic:blipFill>
                  <pic:spPr>
                    <a:xfrm>
                      <a:off x="0" y="0"/>
                      <a:ext cx="5266690" cy="2958465"/>
                    </a:xfrm>
                    <a:prstGeom prst="rect">
                      <a:avLst/>
                    </a:prstGeom>
                  </pic:spPr>
                </pic:pic>
              </a:graphicData>
            </a:graphic>
          </wp:inline>
        </w:drawing>
      </w:r>
    </w:p>
    <w:p w14:paraId="477FB784" w14:textId="77777777" w:rsidR="00D449DB" w:rsidRDefault="00D449DB">
      <w:pPr>
        <w:rPr>
          <w:rFonts w:ascii="Times New Roman" w:eastAsia="Times New Roman" w:hAnsi="Times New Roman"/>
          <w:color w:val="35475C"/>
          <w:sz w:val="28"/>
          <w:szCs w:val="28"/>
        </w:rPr>
      </w:pPr>
    </w:p>
    <w:p w14:paraId="09B011EE" w14:textId="77777777" w:rsidR="00D449DB" w:rsidRDefault="00D449DB">
      <w:pPr>
        <w:rPr>
          <w:rFonts w:ascii="Times New Roman" w:eastAsia="Times New Roman" w:hAnsi="Times New Roman"/>
          <w:color w:val="35475C"/>
          <w:sz w:val="28"/>
          <w:szCs w:val="28"/>
        </w:rPr>
      </w:pPr>
    </w:p>
    <w:p w14:paraId="42AC9C2C" w14:textId="77777777" w:rsidR="00D449DB" w:rsidRDefault="00E742F0">
      <w:pPr>
        <w:rPr>
          <w:rFonts w:ascii="Times New Roman" w:eastAsia="Times New Roman" w:hAnsi="Times New Roman"/>
          <w:color w:val="35475C"/>
          <w:sz w:val="28"/>
          <w:szCs w:val="28"/>
        </w:rPr>
      </w:pPr>
      <w:r>
        <w:rPr>
          <w:rFonts w:ascii="Times New Roman" w:eastAsia="Times New Roman" w:hAnsi="Times New Roman"/>
          <w:color w:val="35475C"/>
          <w:sz w:val="28"/>
          <w:szCs w:val="28"/>
        </w:rPr>
        <w:t xml:space="preserve">The result page is shown as : First we should choose </w:t>
      </w:r>
      <w:proofErr w:type="spellStart"/>
      <w:r>
        <w:rPr>
          <w:rFonts w:ascii="Times New Roman" w:eastAsia="Times New Roman" w:hAnsi="Times New Roman"/>
          <w:color w:val="35475C"/>
          <w:sz w:val="28"/>
          <w:szCs w:val="28"/>
        </w:rPr>
        <w:t>a</w:t>
      </w:r>
      <w:proofErr w:type="spellEnd"/>
      <w:r>
        <w:rPr>
          <w:rFonts w:ascii="Times New Roman" w:eastAsia="Times New Roman" w:hAnsi="Times New Roman"/>
          <w:color w:val="35475C"/>
          <w:sz w:val="28"/>
          <w:szCs w:val="28"/>
        </w:rPr>
        <w:t xml:space="preserve"> image as input from choose button and it will predict and classify the type of the image and shows the result:</w:t>
      </w:r>
    </w:p>
    <w:p w14:paraId="72F00D1D" w14:textId="77777777" w:rsidR="00D449DB" w:rsidRDefault="00D449DB">
      <w:pPr>
        <w:rPr>
          <w:rFonts w:ascii="Times New Roman" w:eastAsia="Times New Roman" w:hAnsi="Times New Roman"/>
          <w:color w:val="35475C"/>
          <w:sz w:val="28"/>
          <w:szCs w:val="28"/>
        </w:rPr>
      </w:pPr>
    </w:p>
    <w:p w14:paraId="7E33F629" w14:textId="77777777" w:rsidR="00D449DB" w:rsidRDefault="00E742F0">
      <w:pPr>
        <w:rPr>
          <w:rFonts w:ascii="Times New Roman" w:eastAsia="Times New Roman" w:hAnsi="Times New Roman"/>
          <w:color w:val="35475C"/>
          <w:sz w:val="28"/>
          <w:szCs w:val="28"/>
        </w:rPr>
      </w:pPr>
      <w:r>
        <w:rPr>
          <w:rFonts w:ascii="Times New Roman" w:eastAsia="Times New Roman" w:hAnsi="Times New Roman"/>
          <w:noProof/>
          <w:color w:val="35475C"/>
          <w:sz w:val="28"/>
          <w:szCs w:val="28"/>
        </w:rPr>
        <w:drawing>
          <wp:inline distT="0" distB="0" distL="114300" distR="114300" wp14:anchorId="0DAF7EB5" wp14:editId="209C96E9">
            <wp:extent cx="5837555" cy="3072765"/>
            <wp:effectExtent l="0" t="0" r="0" b="0"/>
            <wp:docPr id="58" name="image11.jpg" descr="WhatsApp Image 2021-10-27 at 9.07.24 PM"/>
            <wp:cNvGraphicFramePr/>
            <a:graphic xmlns:a="http://schemas.openxmlformats.org/drawingml/2006/main">
              <a:graphicData uri="http://schemas.openxmlformats.org/drawingml/2006/picture">
                <pic:pic xmlns:pic="http://schemas.openxmlformats.org/drawingml/2006/picture">
                  <pic:nvPicPr>
                    <pic:cNvPr id="58" name="image11.jpg" descr="WhatsApp Image 2021-10-27 at 9.07.24 PM"/>
                    <pic:cNvPicPr preferRelativeResize="0"/>
                  </pic:nvPicPr>
                  <pic:blipFill>
                    <a:blip r:embed="rId15"/>
                    <a:srcRect/>
                    <a:stretch>
                      <a:fillRect/>
                    </a:stretch>
                  </pic:blipFill>
                  <pic:spPr>
                    <a:xfrm>
                      <a:off x="0" y="0"/>
                      <a:ext cx="5837555" cy="3072765"/>
                    </a:xfrm>
                    <a:prstGeom prst="rect">
                      <a:avLst/>
                    </a:prstGeom>
                  </pic:spPr>
                </pic:pic>
              </a:graphicData>
            </a:graphic>
          </wp:inline>
        </w:drawing>
      </w:r>
    </w:p>
    <w:p w14:paraId="2A778100" w14:textId="77777777" w:rsidR="00D449DB" w:rsidRDefault="00D449DB">
      <w:pPr>
        <w:rPr>
          <w:rFonts w:ascii="Times New Roman" w:eastAsia="Times New Roman" w:hAnsi="Times New Roman"/>
          <w:color w:val="35475C"/>
          <w:sz w:val="28"/>
          <w:szCs w:val="28"/>
        </w:rPr>
      </w:pPr>
    </w:p>
    <w:p w14:paraId="459CAB73" w14:textId="77777777" w:rsidR="00D449DB" w:rsidRDefault="00E742F0">
      <w:pPr>
        <w:rPr>
          <w:sz w:val="28"/>
          <w:szCs w:val="28"/>
        </w:rPr>
      </w:pPr>
      <w:r>
        <w:rPr>
          <w:sz w:val="28"/>
          <w:szCs w:val="28"/>
        </w:rPr>
        <w:t>Here we given RBBB image as input it predicted Right Bundle Branch Block as output.</w:t>
      </w:r>
    </w:p>
    <w:p w14:paraId="266A3B70" w14:textId="77777777" w:rsidR="00D449DB" w:rsidRDefault="00D449DB">
      <w:pPr>
        <w:rPr>
          <w:rFonts w:ascii="Times New Roman" w:eastAsia="Times New Roman" w:hAnsi="Times New Roman"/>
          <w:color w:val="35475C"/>
          <w:sz w:val="28"/>
          <w:szCs w:val="28"/>
        </w:rPr>
      </w:pPr>
    </w:p>
    <w:p w14:paraId="5476F74D" w14:textId="77777777" w:rsidR="00D449DB" w:rsidRDefault="00D449DB">
      <w:pPr>
        <w:rPr>
          <w:rFonts w:ascii="Times New Roman" w:eastAsia="Times New Roman" w:hAnsi="Times New Roman"/>
          <w:color w:val="35475C"/>
          <w:sz w:val="28"/>
          <w:szCs w:val="28"/>
        </w:rPr>
      </w:pPr>
    </w:p>
    <w:p w14:paraId="72FA26FA" w14:textId="77777777" w:rsidR="00D449DB" w:rsidRDefault="00D449DB">
      <w:pPr>
        <w:rPr>
          <w:rFonts w:ascii="Times New Roman" w:eastAsia="Times New Roman" w:hAnsi="Times New Roman"/>
          <w:color w:val="35475C"/>
          <w:sz w:val="28"/>
          <w:szCs w:val="28"/>
        </w:rPr>
      </w:pPr>
    </w:p>
    <w:p w14:paraId="01B63524" w14:textId="77777777" w:rsidR="00D449DB" w:rsidRDefault="00D449DB">
      <w:pPr>
        <w:rPr>
          <w:rFonts w:ascii="Times New Roman" w:eastAsia="Times New Roman" w:hAnsi="Times New Roman"/>
          <w:color w:val="35475C"/>
          <w:sz w:val="28"/>
          <w:szCs w:val="28"/>
        </w:rPr>
      </w:pPr>
    </w:p>
    <w:p w14:paraId="46216458" w14:textId="77777777" w:rsidR="00D449DB" w:rsidRDefault="00D449DB">
      <w:pPr>
        <w:spacing w:line="360" w:lineRule="auto"/>
        <w:rPr>
          <w:rFonts w:ascii="Times New Roman" w:eastAsia="Times New Roman" w:hAnsi="Times New Roman"/>
          <w:b/>
          <w:color w:val="000000"/>
          <w:sz w:val="28"/>
          <w:szCs w:val="28"/>
        </w:rPr>
      </w:pPr>
    </w:p>
    <w:p w14:paraId="0A135BA4" w14:textId="77777777" w:rsidR="00D449DB" w:rsidRDefault="00E742F0">
      <w:pPr>
        <w:spacing w:line="360" w:lineRule="auto"/>
        <w:ind w:left="216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7</w:t>
      </w:r>
    </w:p>
    <w:p w14:paraId="23AF5AA0"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ADVANTAGES AND DISADVANTAGES</w:t>
      </w:r>
    </w:p>
    <w:p w14:paraId="193480DF" w14:textId="77777777" w:rsidR="00D449DB" w:rsidRDefault="00D449DB">
      <w:pPr>
        <w:jc w:val="both"/>
        <w:rPr>
          <w:rFonts w:ascii="Times New Roman" w:eastAsia="Times New Roman" w:hAnsi="Times New Roman"/>
          <w:b/>
          <w:color w:val="35475C"/>
          <w:sz w:val="28"/>
          <w:szCs w:val="28"/>
        </w:rPr>
      </w:pPr>
    </w:p>
    <w:p w14:paraId="0E40AF33" w14:textId="77777777" w:rsidR="00D449DB" w:rsidRDefault="00D449DB">
      <w:pPr>
        <w:jc w:val="both"/>
        <w:rPr>
          <w:rFonts w:ascii="Times New Roman" w:eastAsia="Times New Roman" w:hAnsi="Times New Roman"/>
          <w:b/>
          <w:color w:val="35475C"/>
          <w:sz w:val="28"/>
          <w:szCs w:val="28"/>
        </w:rPr>
      </w:pPr>
    </w:p>
    <w:p w14:paraId="628DF63E"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Advantages:</w:t>
      </w:r>
    </w:p>
    <w:p w14:paraId="7B2C83A2" w14:textId="77777777" w:rsidR="00D449DB" w:rsidRDefault="00D449DB">
      <w:pPr>
        <w:spacing w:line="360" w:lineRule="auto"/>
        <w:rPr>
          <w:rFonts w:ascii="Times New Roman" w:eastAsia="Times New Roman" w:hAnsi="Times New Roman"/>
          <w:b/>
          <w:color w:val="000000"/>
          <w:sz w:val="28"/>
          <w:szCs w:val="28"/>
        </w:rPr>
      </w:pPr>
    </w:p>
    <w:p w14:paraId="75C2D941" w14:textId="77777777" w:rsidR="00D449DB" w:rsidRDefault="00E742F0">
      <w:pPr>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ECG is helpful to measure three basic parameters of clinical interest viz. rhythm and heart rate, axis of the heart and state of myocardial muscle.</w:t>
      </w:r>
    </w:p>
    <w:p w14:paraId="4F15991C" w14:textId="77777777" w:rsidR="00D449DB" w:rsidRDefault="00E742F0">
      <w:pPr>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ECG represents data in the topographic form which provides higher diagnostic information.</w:t>
      </w:r>
    </w:p>
    <w:p w14:paraId="0A9FA2D0" w14:textId="77777777" w:rsidR="00D449DB" w:rsidRDefault="00E742F0">
      <w:pPr>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ECG helps to prevent heart attacks by analyzing heart parameters at the initial stage.</w:t>
      </w:r>
    </w:p>
    <w:p w14:paraId="2935BEA9" w14:textId="77777777" w:rsidR="00D449DB" w:rsidRDefault="00E742F0">
      <w:pPr>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ECG is used to detect the cardiac conditions of the patients after surgical or any other operation and after application of anesthesia.</w:t>
      </w:r>
    </w:p>
    <w:p w14:paraId="0DE01C9C" w14:textId="77777777" w:rsidR="00D449DB" w:rsidRDefault="00E742F0">
      <w:pPr>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ECG test is quick, painless and safe.</w:t>
      </w:r>
    </w:p>
    <w:p w14:paraId="69B63D86" w14:textId="77777777" w:rsidR="00D449DB" w:rsidRDefault="00E742F0">
      <w:pPr>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ECG test is cheap in cost.</w:t>
      </w:r>
    </w:p>
    <w:p w14:paraId="0F632802" w14:textId="77777777" w:rsidR="00D449DB" w:rsidRDefault="00D449DB">
      <w:pPr>
        <w:jc w:val="both"/>
        <w:rPr>
          <w:rFonts w:ascii="Times New Roman" w:eastAsia="Times New Roman" w:hAnsi="Times New Roman"/>
          <w:sz w:val="28"/>
          <w:szCs w:val="28"/>
        </w:rPr>
      </w:pPr>
    </w:p>
    <w:p w14:paraId="6A027E89" w14:textId="77777777" w:rsidR="00D449DB" w:rsidRDefault="00D449DB">
      <w:pPr>
        <w:jc w:val="both"/>
        <w:rPr>
          <w:rFonts w:ascii="Times New Roman" w:eastAsia="Times New Roman" w:hAnsi="Times New Roman"/>
          <w:sz w:val="28"/>
          <w:szCs w:val="28"/>
        </w:rPr>
      </w:pPr>
    </w:p>
    <w:p w14:paraId="7CBD353E" w14:textId="77777777" w:rsidR="00D449DB" w:rsidRDefault="00E742F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Disadvantages:</w:t>
      </w:r>
    </w:p>
    <w:p w14:paraId="01B085CF" w14:textId="77777777" w:rsidR="00D449DB" w:rsidRDefault="00D449DB">
      <w:pPr>
        <w:rPr>
          <w:rFonts w:ascii="Times New Roman" w:eastAsia="Times New Roman" w:hAnsi="Times New Roman"/>
          <w:b/>
          <w:color w:val="000000"/>
          <w:sz w:val="28"/>
          <w:szCs w:val="28"/>
        </w:rPr>
      </w:pPr>
    </w:p>
    <w:p w14:paraId="6C0A1A75" w14:textId="77777777" w:rsidR="00D449DB" w:rsidRDefault="00D449DB">
      <w:pPr>
        <w:rPr>
          <w:rFonts w:ascii="Times New Roman" w:eastAsia="Times New Roman" w:hAnsi="Times New Roman"/>
          <w:b/>
          <w:color w:val="000000"/>
          <w:sz w:val="28"/>
          <w:szCs w:val="28"/>
        </w:rPr>
      </w:pPr>
    </w:p>
    <w:p w14:paraId="5AA5E68D" w14:textId="77777777" w:rsidR="00D449DB" w:rsidRDefault="00E742F0">
      <w:pPr>
        <w:numPr>
          <w:ilvl w:val="0"/>
          <w:numId w:val="10"/>
        </w:num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It does not provide underlying heart problems for patients not having any symptoms.</w:t>
      </w:r>
    </w:p>
    <w:p w14:paraId="298A9D4B" w14:textId="77777777" w:rsidR="00D449DB" w:rsidRDefault="00E742F0">
      <w:pPr>
        <w:numPr>
          <w:ilvl w:val="0"/>
          <w:numId w:val="10"/>
        </w:num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It does not always provide help in accurate diagnosis. More tests are needed to trace serious heart problems undetected by normal ECG curve.</w:t>
      </w:r>
    </w:p>
    <w:p w14:paraId="45C11991" w14:textId="77777777" w:rsidR="00D449DB" w:rsidRDefault="00D449DB">
      <w:pPr>
        <w:spacing w:line="360" w:lineRule="auto"/>
        <w:ind w:left="2160" w:firstLine="720"/>
        <w:rPr>
          <w:rFonts w:ascii="Times New Roman" w:eastAsia="Times New Roman" w:hAnsi="Times New Roman"/>
          <w:b/>
          <w:color w:val="000000"/>
          <w:sz w:val="28"/>
          <w:szCs w:val="28"/>
        </w:rPr>
      </w:pPr>
    </w:p>
    <w:p w14:paraId="1BFEA8EB" w14:textId="77777777" w:rsidR="00D449DB" w:rsidRDefault="00D449DB">
      <w:pPr>
        <w:spacing w:line="360" w:lineRule="auto"/>
        <w:ind w:left="2160" w:firstLine="720"/>
        <w:rPr>
          <w:rFonts w:ascii="Times New Roman" w:eastAsia="Times New Roman" w:hAnsi="Times New Roman"/>
          <w:b/>
          <w:color w:val="000000"/>
          <w:sz w:val="28"/>
          <w:szCs w:val="28"/>
        </w:rPr>
      </w:pPr>
    </w:p>
    <w:p w14:paraId="13A2FFAA" w14:textId="77777777" w:rsidR="00D449DB" w:rsidRDefault="00D449DB">
      <w:pPr>
        <w:spacing w:line="360" w:lineRule="auto"/>
        <w:ind w:left="2160" w:firstLine="720"/>
        <w:rPr>
          <w:rFonts w:ascii="Times New Roman" w:eastAsia="Times New Roman" w:hAnsi="Times New Roman"/>
          <w:b/>
          <w:sz w:val="28"/>
          <w:szCs w:val="28"/>
        </w:rPr>
      </w:pPr>
    </w:p>
    <w:p w14:paraId="6F36CA63" w14:textId="77777777" w:rsidR="00D449DB" w:rsidRDefault="00D449DB">
      <w:pPr>
        <w:spacing w:line="360" w:lineRule="auto"/>
        <w:ind w:left="2160" w:firstLine="720"/>
        <w:rPr>
          <w:rFonts w:ascii="Times New Roman" w:eastAsia="Times New Roman" w:hAnsi="Times New Roman"/>
          <w:b/>
          <w:sz w:val="28"/>
          <w:szCs w:val="28"/>
        </w:rPr>
      </w:pPr>
    </w:p>
    <w:p w14:paraId="23FF298F" w14:textId="77777777" w:rsidR="00D449DB" w:rsidRDefault="00D449DB">
      <w:pPr>
        <w:spacing w:line="360" w:lineRule="auto"/>
        <w:ind w:left="2160" w:firstLine="720"/>
        <w:rPr>
          <w:rFonts w:ascii="Times New Roman" w:eastAsia="Times New Roman" w:hAnsi="Times New Roman"/>
          <w:b/>
          <w:color w:val="000000"/>
          <w:sz w:val="28"/>
          <w:szCs w:val="28"/>
        </w:rPr>
      </w:pPr>
    </w:p>
    <w:p w14:paraId="3E181EFB" w14:textId="77777777" w:rsidR="00E742F0" w:rsidRDefault="00E742F0">
      <w:pPr>
        <w:spacing w:line="360" w:lineRule="auto"/>
        <w:ind w:left="2160" w:firstLine="720"/>
        <w:rPr>
          <w:rFonts w:ascii="Times New Roman" w:eastAsia="Times New Roman" w:hAnsi="Times New Roman"/>
          <w:b/>
          <w:color w:val="000000"/>
          <w:sz w:val="28"/>
          <w:szCs w:val="28"/>
        </w:rPr>
      </w:pPr>
    </w:p>
    <w:p w14:paraId="0EEA1484" w14:textId="60808917" w:rsidR="00D449DB" w:rsidRDefault="00E742F0">
      <w:pPr>
        <w:spacing w:line="360" w:lineRule="auto"/>
        <w:ind w:left="216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CHAPTER 8</w:t>
      </w:r>
    </w:p>
    <w:p w14:paraId="4521BCF5" w14:textId="77777777" w:rsidR="00D449DB" w:rsidRDefault="00E742F0">
      <w:pPr>
        <w:spacing w:line="360" w:lineRule="auto"/>
        <w:ind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t xml:space="preserve">      </w:t>
      </w:r>
      <w:r>
        <w:rPr>
          <w:rFonts w:ascii="Times New Roman" w:eastAsia="Times New Roman" w:hAnsi="Times New Roman"/>
          <w:b/>
          <w:sz w:val="28"/>
          <w:szCs w:val="28"/>
        </w:rPr>
        <w:t>APPLICATIONS</w:t>
      </w:r>
    </w:p>
    <w:p w14:paraId="3A5AD4E7" w14:textId="77777777" w:rsidR="00D449DB" w:rsidRDefault="00D449DB">
      <w:pPr>
        <w:spacing w:line="360" w:lineRule="auto"/>
        <w:ind w:left="2160"/>
        <w:rPr>
          <w:rFonts w:ascii="Times New Roman" w:eastAsia="Times New Roman" w:hAnsi="Times New Roman"/>
          <w:b/>
          <w:color w:val="000000"/>
          <w:sz w:val="28"/>
          <w:szCs w:val="28"/>
        </w:rPr>
      </w:pPr>
    </w:p>
    <w:p w14:paraId="49A669D9"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The areas where this solution can be applied:</w:t>
      </w:r>
    </w:p>
    <w:p w14:paraId="1037920F" w14:textId="77777777" w:rsidR="00D449DB" w:rsidRDefault="00E742F0">
      <w:pPr>
        <w:numPr>
          <w:ilvl w:val="0"/>
          <w:numId w:val="11"/>
        </w:numPr>
        <w:spacing w:line="36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In hospital and operation </w:t>
      </w:r>
      <w:r>
        <w:rPr>
          <w:rFonts w:ascii="Times New Roman" w:eastAsia="Times New Roman" w:hAnsi="Times New Roman"/>
          <w:sz w:val="28"/>
          <w:szCs w:val="28"/>
        </w:rPr>
        <w:t>theaters</w:t>
      </w:r>
      <w:r>
        <w:rPr>
          <w:rFonts w:ascii="Times New Roman" w:eastAsia="Times New Roman" w:hAnsi="Times New Roman"/>
          <w:color w:val="000000"/>
          <w:sz w:val="28"/>
          <w:szCs w:val="28"/>
        </w:rPr>
        <w:t>.</w:t>
      </w:r>
    </w:p>
    <w:p w14:paraId="3EEB1653" w14:textId="77777777" w:rsidR="00D449DB" w:rsidRDefault="00E742F0">
      <w:pPr>
        <w:numPr>
          <w:ilvl w:val="0"/>
          <w:numId w:val="11"/>
        </w:numPr>
        <w:spacing w:line="36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In </w:t>
      </w:r>
      <w:r>
        <w:rPr>
          <w:rFonts w:ascii="Times New Roman" w:eastAsia="Times New Roman" w:hAnsi="Times New Roman"/>
          <w:sz w:val="28"/>
          <w:szCs w:val="28"/>
        </w:rPr>
        <w:t>laboratories</w:t>
      </w:r>
      <w:r>
        <w:rPr>
          <w:rFonts w:ascii="Times New Roman" w:eastAsia="Times New Roman" w:hAnsi="Times New Roman"/>
          <w:color w:val="000000"/>
          <w:sz w:val="28"/>
          <w:szCs w:val="28"/>
        </w:rPr>
        <w:t xml:space="preserve"> for testing.</w:t>
      </w:r>
    </w:p>
    <w:p w14:paraId="5BC455ED" w14:textId="77777777" w:rsidR="00D449DB" w:rsidRDefault="00D449DB">
      <w:pPr>
        <w:spacing w:line="360" w:lineRule="auto"/>
        <w:ind w:left="2160" w:firstLine="720"/>
        <w:rPr>
          <w:rFonts w:ascii="Times New Roman" w:eastAsia="Times New Roman" w:hAnsi="Times New Roman"/>
          <w:b/>
          <w:color w:val="000000"/>
          <w:sz w:val="28"/>
          <w:szCs w:val="28"/>
        </w:rPr>
      </w:pPr>
    </w:p>
    <w:p w14:paraId="162154E5" w14:textId="77777777" w:rsidR="00D449DB" w:rsidRDefault="00E742F0">
      <w:pPr>
        <w:spacing w:line="360" w:lineRule="auto"/>
        <w:ind w:left="216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9</w:t>
      </w:r>
    </w:p>
    <w:p w14:paraId="17C288F8" w14:textId="77777777" w:rsidR="00D449DB" w:rsidRDefault="00E742F0">
      <w:pPr>
        <w:spacing w:line="360" w:lineRule="auto"/>
        <w:ind w:left="2160"/>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CONCLUSION</w:t>
      </w:r>
    </w:p>
    <w:p w14:paraId="1D0D5947" w14:textId="77777777" w:rsidR="00D449DB" w:rsidRDefault="00D449DB">
      <w:pPr>
        <w:spacing w:line="360" w:lineRule="auto"/>
        <w:ind w:left="2160"/>
        <w:rPr>
          <w:rFonts w:ascii="Times New Roman" w:eastAsia="Times New Roman" w:hAnsi="Times New Roman"/>
          <w:b/>
          <w:color w:val="000000"/>
          <w:sz w:val="28"/>
          <w:szCs w:val="28"/>
        </w:rPr>
      </w:pPr>
    </w:p>
    <w:p w14:paraId="2426C1B3"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From this entire findings we know fundamental concepts and can work on IBM Watson and machine learning.</w:t>
      </w:r>
    </w:p>
    <w:p w14:paraId="7DE1BFBF" w14:textId="77777777" w:rsidR="00D449DB" w:rsidRDefault="00E742F0">
      <w:pPr>
        <w:numPr>
          <w:ilvl w:val="0"/>
          <w:numId w:val="12"/>
        </w:numPr>
        <w:spacing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Gain a board understanding of </w:t>
      </w:r>
      <w:r>
        <w:rPr>
          <w:rFonts w:ascii="Times New Roman" w:eastAsia="Times New Roman" w:hAnsi="Times New Roman"/>
          <w:sz w:val="28"/>
          <w:szCs w:val="28"/>
        </w:rPr>
        <w:t xml:space="preserve">Deep learning </w:t>
      </w:r>
      <w:r>
        <w:rPr>
          <w:rFonts w:ascii="Times New Roman" w:eastAsia="Times New Roman" w:hAnsi="Times New Roman"/>
          <w:color w:val="000000"/>
          <w:sz w:val="28"/>
          <w:szCs w:val="28"/>
        </w:rPr>
        <w:t>classification algorithms.</w:t>
      </w:r>
    </w:p>
    <w:p w14:paraId="58860CC7" w14:textId="77777777" w:rsidR="00D449DB" w:rsidRDefault="00E742F0">
      <w:pPr>
        <w:numPr>
          <w:ilvl w:val="0"/>
          <w:numId w:val="12"/>
        </w:numPr>
        <w:spacing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Learn to build stunning models on IBM cloud.</w:t>
      </w:r>
    </w:p>
    <w:p w14:paraId="29A51B04" w14:textId="77777777" w:rsidR="00D449DB" w:rsidRDefault="00E742F0">
      <w:pPr>
        <w:numPr>
          <w:ilvl w:val="0"/>
          <w:numId w:val="12"/>
        </w:numPr>
        <w:spacing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To create data visualizations to understand.</w:t>
      </w:r>
    </w:p>
    <w:p w14:paraId="3E0A316F" w14:textId="77777777" w:rsidR="00D449DB" w:rsidRDefault="00D449DB">
      <w:pPr>
        <w:spacing w:line="360" w:lineRule="auto"/>
        <w:ind w:right="3435"/>
        <w:rPr>
          <w:rFonts w:ascii="Times New Roman" w:eastAsia="Times New Roman" w:hAnsi="Times New Roman"/>
          <w:sz w:val="28"/>
          <w:szCs w:val="28"/>
        </w:rPr>
      </w:pPr>
    </w:p>
    <w:p w14:paraId="28174605" w14:textId="77777777" w:rsidR="00D449DB" w:rsidRDefault="00D449DB">
      <w:pPr>
        <w:spacing w:line="360" w:lineRule="auto"/>
        <w:ind w:right="3435"/>
        <w:rPr>
          <w:rFonts w:ascii="Times New Roman" w:eastAsia="Times New Roman" w:hAnsi="Times New Roman"/>
          <w:sz w:val="28"/>
          <w:szCs w:val="28"/>
        </w:rPr>
      </w:pPr>
    </w:p>
    <w:p w14:paraId="1FE5E75D" w14:textId="77777777" w:rsidR="00D449DB" w:rsidRDefault="00E742F0">
      <w:pPr>
        <w:spacing w:line="360" w:lineRule="auto"/>
        <w:ind w:left="216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t>CHAPTER 10</w:t>
      </w:r>
    </w:p>
    <w:p w14:paraId="51E9A171"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FUTURE SCOPE</w:t>
      </w:r>
    </w:p>
    <w:p w14:paraId="0AE350E8" w14:textId="77777777" w:rsidR="00D449DB" w:rsidRDefault="00D449DB">
      <w:pPr>
        <w:spacing w:line="360" w:lineRule="auto"/>
        <w:rPr>
          <w:rFonts w:ascii="Times New Roman" w:eastAsia="Times New Roman" w:hAnsi="Times New Roman"/>
          <w:b/>
          <w:color w:val="000000"/>
          <w:sz w:val="28"/>
          <w:szCs w:val="28"/>
        </w:rPr>
      </w:pPr>
    </w:p>
    <w:p w14:paraId="4DA39A7D"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Enhancements that can be made in the future:</w:t>
      </w:r>
    </w:p>
    <w:p w14:paraId="186A8ED2" w14:textId="77777777" w:rsidR="00D449DB" w:rsidRDefault="00E742F0">
      <w:pPr>
        <w:numPr>
          <w:ilvl w:val="0"/>
          <w:numId w:val="13"/>
        </w:numPr>
        <w:spacing w:line="36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This model can be further developed to suggest material among all the possible materials based on the input parameters.</w:t>
      </w:r>
    </w:p>
    <w:p w14:paraId="4AF5C6DC" w14:textId="77777777" w:rsidR="00D449DB" w:rsidRDefault="00E742F0">
      <w:pPr>
        <w:numPr>
          <w:ilvl w:val="0"/>
          <w:numId w:val="13"/>
        </w:numPr>
        <w:spacing w:line="36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We can scope the better job in future with easy experience.</w:t>
      </w:r>
    </w:p>
    <w:p w14:paraId="51DAC514" w14:textId="77777777" w:rsidR="00D449DB" w:rsidRDefault="00D449DB">
      <w:pPr>
        <w:spacing w:line="360" w:lineRule="auto"/>
        <w:rPr>
          <w:rFonts w:ascii="Times New Roman" w:eastAsia="Times New Roman" w:hAnsi="Times New Roman"/>
          <w:color w:val="000000"/>
          <w:sz w:val="28"/>
          <w:szCs w:val="28"/>
        </w:rPr>
      </w:pPr>
    </w:p>
    <w:p w14:paraId="50C78454" w14:textId="77777777" w:rsidR="00D449DB" w:rsidRDefault="00D449DB">
      <w:pPr>
        <w:spacing w:line="360" w:lineRule="auto"/>
        <w:rPr>
          <w:rFonts w:ascii="Times New Roman" w:eastAsia="Times New Roman" w:hAnsi="Times New Roman"/>
          <w:color w:val="000000"/>
          <w:sz w:val="28"/>
          <w:szCs w:val="28"/>
        </w:rPr>
      </w:pPr>
    </w:p>
    <w:p w14:paraId="112C7238" w14:textId="77777777" w:rsidR="00D449DB" w:rsidRDefault="00D449DB">
      <w:pPr>
        <w:jc w:val="center"/>
        <w:rPr>
          <w:rFonts w:ascii="Times New Roman" w:eastAsia="Times New Roman" w:hAnsi="Times New Roman"/>
          <w:b/>
          <w:color w:val="35475C"/>
          <w:sz w:val="28"/>
          <w:szCs w:val="28"/>
        </w:rPr>
      </w:pPr>
    </w:p>
    <w:p w14:paraId="712690CD" w14:textId="77777777" w:rsidR="00D449DB" w:rsidRDefault="00E742F0">
      <w:pPr>
        <w:spacing w:line="360" w:lineRule="auto"/>
        <w:ind w:left="2160" w:firstLine="720"/>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 xml:space="preserve">   CHAPTER 11</w:t>
      </w:r>
    </w:p>
    <w:p w14:paraId="6F8E0D18" w14:textId="77777777" w:rsidR="00D449DB" w:rsidRDefault="00E742F0">
      <w:pPr>
        <w:spacing w:line="360" w:lineRule="auto"/>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                                          BIBILOGRAPHY</w:t>
      </w:r>
    </w:p>
    <w:p w14:paraId="37993F0A" w14:textId="77777777" w:rsidR="00D449DB" w:rsidRDefault="00D449DB">
      <w:pPr>
        <w:spacing w:line="360" w:lineRule="auto"/>
        <w:rPr>
          <w:rFonts w:ascii="Times New Roman" w:eastAsia="Times New Roman" w:hAnsi="Times New Roman"/>
          <w:b/>
          <w:color w:val="000000"/>
          <w:sz w:val="28"/>
          <w:szCs w:val="28"/>
        </w:rPr>
      </w:pPr>
    </w:p>
    <w:p w14:paraId="0D143D13" w14:textId="77777777" w:rsidR="00D449DB" w:rsidRDefault="00E742F0">
      <w:r>
        <w:rPr>
          <w:rFonts w:ascii="Times New Roman" w:eastAsia="Times New Roman" w:hAnsi="Times New Roman"/>
          <w:sz w:val="28"/>
          <w:szCs w:val="28"/>
        </w:rPr>
        <w:t>References of previous works or websites visited/books referred for analysis about the project, previous solution findings and previous ECG documents.</w:t>
      </w:r>
    </w:p>
    <w:p w14:paraId="5C77BE98" w14:textId="77777777" w:rsidR="00D449DB" w:rsidRDefault="00D449DB">
      <w:pPr>
        <w:rPr>
          <w:rFonts w:ascii="Times New Roman" w:eastAsia="Times New Roman" w:hAnsi="Times New Roman"/>
          <w:color w:val="35475C"/>
          <w:sz w:val="28"/>
          <w:szCs w:val="28"/>
        </w:rPr>
      </w:pPr>
    </w:p>
    <w:p w14:paraId="78D7AC00" w14:textId="77777777" w:rsidR="00D449DB" w:rsidRDefault="00D449DB">
      <w:pPr>
        <w:rPr>
          <w:rFonts w:ascii="Times New Roman" w:eastAsia="Times New Roman" w:hAnsi="Times New Roman"/>
          <w:color w:val="35475C"/>
          <w:sz w:val="28"/>
          <w:szCs w:val="28"/>
        </w:rPr>
      </w:pPr>
    </w:p>
    <w:p w14:paraId="04EE7397" w14:textId="77777777" w:rsidR="00D449DB" w:rsidRDefault="00D449DB">
      <w:pPr>
        <w:rPr>
          <w:rFonts w:ascii="Times New Roman" w:eastAsia="Times New Roman" w:hAnsi="Times New Roman"/>
          <w:color w:val="35475C"/>
          <w:sz w:val="28"/>
          <w:szCs w:val="28"/>
        </w:rPr>
      </w:pPr>
    </w:p>
    <w:p w14:paraId="4AD5176F" w14:textId="77777777" w:rsidR="00D449DB" w:rsidRDefault="00E742F0">
      <w:r>
        <w:t xml:space="preserve">                                                                                            </w:t>
      </w:r>
    </w:p>
    <w:sectPr w:rsidR="00D449DB">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B5E306ED"/>
    <w:multiLevelType w:val="multilevel"/>
    <w:tmpl w:val="B5E306ED"/>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BF205925"/>
    <w:multiLevelType w:val="multilevel"/>
    <w:tmpl w:val="BF205925"/>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C8879AEF"/>
    <w:multiLevelType w:val="multilevel"/>
    <w:tmpl w:val="C8879AE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CF092B84"/>
    <w:multiLevelType w:val="multilevel"/>
    <w:tmpl w:val="CF092B84"/>
    <w:lvl w:ilvl="0">
      <w:start w:val="2"/>
      <w:numFmt w:val="decimal"/>
      <w:lvlText w:val="%1"/>
      <w:lvlJc w:val="left"/>
      <w:pPr>
        <w:ind w:left="420" w:hanging="420"/>
      </w:pPr>
    </w:lvl>
    <w:lvl w:ilvl="1">
      <w:start w:val="1"/>
      <w:numFmt w:val="decimal"/>
      <w:lvlText w:val="%1.%2"/>
      <w:lvlJc w:val="left"/>
      <w:pPr>
        <w:ind w:left="1110" w:hanging="420"/>
      </w:pPr>
      <w:rPr>
        <w:b w:val="0"/>
      </w:rPr>
    </w:lvl>
    <w:lvl w:ilvl="2">
      <w:start w:val="1"/>
      <w:numFmt w:val="decimal"/>
      <w:lvlText w:val="%1.%2.%3"/>
      <w:lvlJc w:val="left"/>
      <w:pPr>
        <w:ind w:left="2100" w:hanging="720"/>
      </w:pPr>
    </w:lvl>
    <w:lvl w:ilvl="3">
      <w:start w:val="1"/>
      <w:numFmt w:val="decimal"/>
      <w:lvlText w:val="%1.%2.%3.%4"/>
      <w:lvlJc w:val="left"/>
      <w:pPr>
        <w:ind w:left="3150" w:hanging="1080"/>
      </w:pPr>
    </w:lvl>
    <w:lvl w:ilvl="4">
      <w:start w:val="1"/>
      <w:numFmt w:val="decimal"/>
      <w:lvlText w:val="%1.%2.%3.%4.%5"/>
      <w:lvlJc w:val="left"/>
      <w:pPr>
        <w:ind w:left="3840" w:hanging="1080"/>
      </w:pPr>
    </w:lvl>
    <w:lvl w:ilvl="5">
      <w:start w:val="1"/>
      <w:numFmt w:val="decimal"/>
      <w:lvlText w:val="%1.%2.%3.%4.%5.%6"/>
      <w:lvlJc w:val="left"/>
      <w:pPr>
        <w:ind w:left="4890" w:hanging="1440"/>
      </w:pPr>
    </w:lvl>
    <w:lvl w:ilvl="6">
      <w:start w:val="1"/>
      <w:numFmt w:val="decimal"/>
      <w:lvlText w:val="%1.%2.%3.%4.%5.%6.%7"/>
      <w:lvlJc w:val="left"/>
      <w:pPr>
        <w:ind w:left="5580" w:hanging="1440"/>
      </w:pPr>
    </w:lvl>
    <w:lvl w:ilvl="7">
      <w:start w:val="1"/>
      <w:numFmt w:val="decimal"/>
      <w:lvlText w:val="%1.%2.%3.%4.%5.%6.%7.%8"/>
      <w:lvlJc w:val="left"/>
      <w:pPr>
        <w:ind w:left="6630" w:hanging="1800"/>
      </w:pPr>
    </w:lvl>
    <w:lvl w:ilvl="8">
      <w:start w:val="1"/>
      <w:numFmt w:val="decimal"/>
      <w:lvlText w:val="%1.%2.%3.%4.%5.%6.%7.%8.%9"/>
      <w:lvlJc w:val="left"/>
      <w:pPr>
        <w:ind w:left="7680" w:hanging="2160"/>
      </w:pPr>
    </w:lvl>
  </w:abstractNum>
  <w:abstractNum w:abstractNumId="5" w15:restartNumberingAfterBreak="0">
    <w:nsid w:val="0053208E"/>
    <w:multiLevelType w:val="multilevel"/>
    <w:tmpl w:val="0053208E"/>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00" w:hanging="720"/>
      </w:pPr>
    </w:lvl>
    <w:lvl w:ilvl="3">
      <w:start w:val="1"/>
      <w:numFmt w:val="decimal"/>
      <w:lvlText w:val="%1.%2.%3.%4"/>
      <w:lvlJc w:val="left"/>
      <w:pPr>
        <w:ind w:left="3150" w:hanging="1080"/>
      </w:pPr>
    </w:lvl>
    <w:lvl w:ilvl="4">
      <w:start w:val="1"/>
      <w:numFmt w:val="decimal"/>
      <w:lvlText w:val="%1.%2.%3.%4.%5"/>
      <w:lvlJc w:val="left"/>
      <w:pPr>
        <w:ind w:left="3840" w:hanging="1080"/>
      </w:pPr>
    </w:lvl>
    <w:lvl w:ilvl="5">
      <w:start w:val="1"/>
      <w:numFmt w:val="decimal"/>
      <w:lvlText w:val="%1.%2.%3.%4.%5.%6"/>
      <w:lvlJc w:val="left"/>
      <w:pPr>
        <w:ind w:left="4890" w:hanging="1440"/>
      </w:pPr>
    </w:lvl>
    <w:lvl w:ilvl="6">
      <w:start w:val="1"/>
      <w:numFmt w:val="decimal"/>
      <w:lvlText w:val="%1.%2.%3.%4.%5.%6.%7"/>
      <w:lvlJc w:val="left"/>
      <w:pPr>
        <w:ind w:left="5580" w:hanging="1440"/>
      </w:pPr>
    </w:lvl>
    <w:lvl w:ilvl="7">
      <w:start w:val="1"/>
      <w:numFmt w:val="decimal"/>
      <w:lvlText w:val="%1.%2.%3.%4.%5.%6.%7.%8"/>
      <w:lvlJc w:val="left"/>
      <w:pPr>
        <w:ind w:left="6630" w:hanging="1800"/>
      </w:pPr>
    </w:lvl>
    <w:lvl w:ilvl="8">
      <w:start w:val="1"/>
      <w:numFmt w:val="decimal"/>
      <w:lvlText w:val="%1.%2.%3.%4.%5.%6.%7.%8.%9"/>
      <w:lvlJc w:val="left"/>
      <w:pPr>
        <w:ind w:left="7680" w:hanging="2160"/>
      </w:pPr>
    </w:lvl>
  </w:abstractNum>
  <w:abstractNum w:abstractNumId="6" w15:restartNumberingAfterBreak="0">
    <w:nsid w:val="0248C179"/>
    <w:multiLevelType w:val="multilevel"/>
    <w:tmpl w:val="0248C179"/>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7" w15:restartNumberingAfterBreak="0">
    <w:nsid w:val="03D62ECE"/>
    <w:multiLevelType w:val="multilevel"/>
    <w:tmpl w:val="03D62E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5B654F3"/>
    <w:multiLevelType w:val="multilevel"/>
    <w:tmpl w:val="25B654F3"/>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A8F537B"/>
    <w:multiLevelType w:val="multilevel"/>
    <w:tmpl w:val="2A8F537B"/>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9ADCABA"/>
    <w:multiLevelType w:val="multilevel"/>
    <w:tmpl w:val="59ADCAB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5A241D34"/>
    <w:multiLevelType w:val="multilevel"/>
    <w:tmpl w:val="5A241D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2183CF9"/>
    <w:multiLevelType w:val="multilevel"/>
    <w:tmpl w:val="72183CF9"/>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B"/>
    <w:rsid w:val="0000082E"/>
    <w:rsid w:val="00D449DB"/>
    <w:rsid w:val="00E742F0"/>
    <w:rsid w:val="32386E63"/>
    <w:rsid w:val="3DD80A6C"/>
    <w:rsid w:val="4FDD7588"/>
    <w:rsid w:val="67F60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BFA9CF"/>
  <w15:docId w15:val="{B11BDB97-E378-4911-84B1-539B1F77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SimSun" w:cs="Times New Roman"/>
      <w:lang w:val="en-US" w:eastAsia="zh-CN"/>
    </w:rPr>
  </w:style>
  <w:style w:type="paragraph" w:styleId="Heading1">
    <w:name w:val="heading 1"/>
    <w:basedOn w:val="Normal"/>
    <w:next w:val="Normal"/>
    <w:qFormat/>
    <w:pPr>
      <w:spacing w:beforeAutospacing="1" w:afterAutospacing="1"/>
      <w:outlineLvl w:val="0"/>
    </w:pPr>
    <w:rPr>
      <w:rFonts w:ascii="SimSun" w:hAnsi="SimSun" w:hint="eastAsia"/>
      <w:b/>
      <w:bCs/>
      <w:kern w:val="44"/>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semiHidden/>
    <w:unhideWhenUsed/>
    <w:qFormat/>
    <w:pPr>
      <w:spacing w:beforeAutospacing="1" w:afterAutospacing="1"/>
      <w:outlineLvl w:val="2"/>
    </w:pPr>
    <w:rPr>
      <w:rFonts w:ascii="SimSun" w:hAnsi="SimSun" w:hint="eastAsia"/>
      <w:b/>
      <w:bCs/>
      <w:sz w:val="27"/>
      <w:szCs w:val="27"/>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val="en-US" w:eastAsia="zh-CN"/>
    </w:rPr>
  </w:style>
  <w:style w:type="paragraph" w:styleId="PlainText">
    <w:name w:val="Plain Text"/>
    <w:basedOn w:val="Normal"/>
    <w:qFormat/>
    <w:rPr>
      <w:rFonts w:ascii="Courier New" w:eastAsia="Times New Roman" w:hAnsi="Courier New" w:cs="Courier New"/>
      <w:lang w:val="en-GB" w:eastAsia="en-GB"/>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customStyle="1" w:styleId="Style19">
    <w:name w:val="_Style 19"/>
    <w:basedOn w:val="TableNormal1"/>
    <w:qFormat/>
    <w:tblPr>
      <w:tblCellMar>
        <w:left w:w="108" w:type="dxa"/>
        <w:right w:w="108" w:type="dxa"/>
      </w:tblCellMar>
    </w:tblPr>
  </w:style>
  <w:style w:type="table" w:customStyle="1" w:styleId="Style20">
    <w:name w:val="_Style 20"/>
    <w:basedOn w:val="TableNormal1"/>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0oHaLd4gK0EhbvzZsOWis0aRkMw==">AMUW2mWWMfJOH71XsloloQyHV0TxyzUbzQA2kHF2rEE/tUge5Ow8OB7gsJnPzJ5nTYXYFTJO9tAb9fW0PxIv5r9jy04ZpxlgTpLAHM2te1Ozjc3bSH+h5qprF7+DlQlgQAAQF5XyaNGHE9u+Wm47dONPLdPB2kC6Zx1DxJgskQez1whA0WNvo3EgNtxNx8Q9v9WNuXMmyvOrx4pNcAseHxDccXgbfE28vrFUsIkHl68McWBR60Nv1Fz5DddNRu65ru6sCcZpbWfHQzOzNaV5slD3k6RZv0Gk/g9sCDHU2GUwojksk0uI4fy7DjRbRsKTcahilI6W7fjffcqAQ0Oj9zUej0DpbLBWhal1nrsQSkyRKwJL+YHzHp0zf9GZh22OGAoctEOoZMBXvYhEFWwpRRvbnCuGuu21o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20</Pages>
  <Words>2433</Words>
  <Characters>13870</Characters>
  <Application>Microsoft Office Word</Application>
  <DocSecurity>0</DocSecurity>
  <Lines>115</Lines>
  <Paragraphs>32</Paragraphs>
  <ScaleCrop>false</ScaleCrop>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Salla Saketh</dc:creator>
  <cp:lastModifiedBy>Thallada Saiteja</cp:lastModifiedBy>
  <cp:revision>3</cp:revision>
  <dcterms:created xsi:type="dcterms:W3CDTF">2021-11-01T14:58:00Z</dcterms:created>
  <dcterms:modified xsi:type="dcterms:W3CDTF">2021-11-13T14:32:00Z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167155EF78BA4A2699B61027CA040E7D</vt:lpwstr>
  </property>
</Properties>
</file>